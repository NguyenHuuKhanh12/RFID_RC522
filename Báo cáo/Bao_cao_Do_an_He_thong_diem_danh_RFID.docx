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29DB" w14:textId="21241989" w:rsidR="00D75336" w:rsidRDefault="00000000">
      <w:pPr>
        <w:spacing w:after="160"/>
        <w:ind w:firstLine="0"/>
        <w:jc w:val="center"/>
      </w:pPr>
      <w:r>
        <w:rPr>
          <w:b/>
          <w:sz w:val="32"/>
        </w:rPr>
        <w:t>HỌC VIỆN KỸ THUẬT MẬT MÃ</w:t>
      </w:r>
    </w:p>
    <w:p w14:paraId="0CACBACD" w14:textId="77777777" w:rsidR="00D75336" w:rsidRDefault="00000000">
      <w:pPr>
        <w:spacing w:after="440"/>
        <w:ind w:firstLine="0"/>
        <w:jc w:val="center"/>
      </w:pPr>
      <w:r>
        <w:rPr>
          <w:b/>
          <w:sz w:val="32"/>
        </w:rPr>
        <w:t>KHOA ĐIỆN TỬ - VI MẠCH</w:t>
      </w:r>
    </w:p>
    <w:p w14:paraId="59870597" w14:textId="77777777" w:rsidR="00D75336" w:rsidRDefault="00000000">
      <w:pPr>
        <w:spacing w:before="160" w:after="440"/>
        <w:ind w:firstLine="0"/>
        <w:jc w:val="center"/>
      </w:pPr>
      <w:r>
        <w:rPr>
          <w:noProof/>
        </w:rPr>
        <w:drawing>
          <wp:inline distT="0" distB="0" distL="0" distR="0" wp14:anchorId="494DED6F" wp14:editId="4D9A97B6">
            <wp:extent cx="1763395" cy="1927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764000" cy="1928041"/>
                    </a:xfrm>
                    <a:prstGeom prst="rect">
                      <a:avLst/>
                    </a:prstGeom>
                  </pic:spPr>
                </pic:pic>
              </a:graphicData>
            </a:graphic>
          </wp:inline>
        </w:drawing>
      </w:r>
    </w:p>
    <w:p w14:paraId="2BEE57C2" w14:textId="77777777" w:rsidR="00D75336" w:rsidRDefault="00000000">
      <w:pPr>
        <w:spacing w:after="260"/>
        <w:ind w:firstLine="0"/>
        <w:jc w:val="center"/>
        <w:rPr>
          <w:b/>
          <w:sz w:val="36"/>
        </w:rPr>
      </w:pPr>
      <w:r>
        <w:rPr>
          <w:b/>
          <w:sz w:val="36"/>
        </w:rPr>
        <w:t>BÁO CÁO CHỦ ĐỀ 4</w:t>
      </w:r>
    </w:p>
    <w:p w14:paraId="71A98883" w14:textId="77777777" w:rsidR="00D75336" w:rsidRDefault="00000000">
      <w:pPr>
        <w:spacing w:after="260"/>
        <w:ind w:firstLine="0"/>
        <w:jc w:val="center"/>
        <w:rPr>
          <w:b/>
          <w:sz w:val="36"/>
        </w:rPr>
      </w:pPr>
      <w:r>
        <w:rPr>
          <w:b/>
          <w:sz w:val="36"/>
        </w:rPr>
        <w:t>Hệ Thống Điểm Danh Bằng Thẻ RFID</w:t>
      </w:r>
    </w:p>
    <w:p w14:paraId="0FE6FE08" w14:textId="242D6617" w:rsidR="00D75336" w:rsidRDefault="00000000" w:rsidP="007018F9">
      <w:pPr>
        <w:spacing w:after="200"/>
        <w:ind w:left="1440" w:firstLine="0"/>
        <w:jc w:val="both"/>
      </w:pPr>
      <w:r>
        <w:rPr>
          <w:b/>
          <w:sz w:val="27"/>
        </w:rPr>
        <w:t>Giảng viên hướng dẫn: Ths.</w:t>
      </w:r>
      <w:r w:rsidR="0067301D">
        <w:rPr>
          <w:b/>
          <w:sz w:val="27"/>
        </w:rPr>
        <w:t>Nguyễn Thanh Ngọc</w:t>
      </w:r>
    </w:p>
    <w:p w14:paraId="2BAC36E0" w14:textId="5EFF09AB" w:rsidR="00D75336" w:rsidRDefault="00000000" w:rsidP="007018F9">
      <w:pPr>
        <w:spacing w:after="200"/>
        <w:ind w:left="1440" w:firstLine="0"/>
        <w:jc w:val="both"/>
        <w:rPr>
          <w:b/>
          <w:sz w:val="27"/>
        </w:rPr>
      </w:pPr>
      <w:r>
        <w:rPr>
          <w:b/>
          <w:sz w:val="27"/>
        </w:rPr>
        <w:t xml:space="preserve">Sinh viên thực hiện: Ngô Trường </w:t>
      </w:r>
      <w:proofErr w:type="gramStart"/>
      <w:r>
        <w:rPr>
          <w:b/>
          <w:sz w:val="27"/>
        </w:rPr>
        <w:t xml:space="preserve">Hoàng </w:t>
      </w:r>
      <w:r w:rsidR="002816F0">
        <w:rPr>
          <w:b/>
          <w:sz w:val="27"/>
        </w:rPr>
        <w:t xml:space="preserve"> </w:t>
      </w:r>
      <w:r>
        <w:rPr>
          <w:b/>
          <w:sz w:val="27"/>
        </w:rPr>
        <w:t>–</w:t>
      </w:r>
      <w:proofErr w:type="gramEnd"/>
      <w:r>
        <w:rPr>
          <w:b/>
          <w:sz w:val="27"/>
        </w:rPr>
        <w:t xml:space="preserve"> DT070119</w:t>
      </w:r>
    </w:p>
    <w:p w14:paraId="08C1EB2C" w14:textId="77777777" w:rsidR="00D75336" w:rsidRDefault="00000000" w:rsidP="007018F9">
      <w:pPr>
        <w:spacing w:after="200"/>
        <w:ind w:left="1440" w:firstLine="0"/>
        <w:jc w:val="both"/>
        <w:rPr>
          <w:b/>
          <w:sz w:val="27"/>
        </w:rPr>
      </w:pPr>
      <w:r>
        <w:rPr>
          <w:b/>
          <w:sz w:val="27"/>
        </w:rPr>
        <w:t xml:space="preserve">                                   Nguyễn Minh Chiến – DT070104</w:t>
      </w:r>
    </w:p>
    <w:p w14:paraId="1267A884" w14:textId="77777777" w:rsidR="00D75336" w:rsidRDefault="00000000" w:rsidP="007018F9">
      <w:pPr>
        <w:spacing w:after="200"/>
        <w:ind w:left="1440" w:firstLine="0"/>
        <w:jc w:val="both"/>
        <w:rPr>
          <w:b/>
          <w:sz w:val="27"/>
        </w:rPr>
      </w:pPr>
      <w:r>
        <w:rPr>
          <w:b/>
          <w:sz w:val="27"/>
        </w:rPr>
        <w:t xml:space="preserve">                                   Nguyễn Hữu Khánh – DT070126</w:t>
      </w:r>
    </w:p>
    <w:p w14:paraId="2DB885E7" w14:textId="0A9A5D6E" w:rsidR="00D75336" w:rsidRDefault="00000000" w:rsidP="007018F9">
      <w:pPr>
        <w:spacing w:after="200"/>
        <w:ind w:left="1440" w:firstLine="0"/>
        <w:jc w:val="both"/>
      </w:pPr>
      <w:r>
        <w:rPr>
          <w:b/>
          <w:sz w:val="27"/>
        </w:rPr>
        <w:t xml:space="preserve">                                   Hoàng Anh Tú </w:t>
      </w:r>
      <w:r w:rsidR="002816F0">
        <w:rPr>
          <w:b/>
          <w:sz w:val="27"/>
        </w:rPr>
        <w:t xml:space="preserve">         </w:t>
      </w:r>
      <w:r>
        <w:rPr>
          <w:b/>
          <w:sz w:val="27"/>
        </w:rPr>
        <w:t>– DT07015</w:t>
      </w:r>
      <w:r w:rsidR="006F24B2">
        <w:rPr>
          <w:b/>
          <w:sz w:val="27"/>
        </w:rPr>
        <w:t>4</w:t>
      </w:r>
    </w:p>
    <w:p w14:paraId="1AF5C05E" w14:textId="77777777" w:rsidR="00D75336" w:rsidRDefault="00000000">
      <w:pPr>
        <w:spacing w:after="200"/>
        <w:ind w:left="397" w:firstLine="0"/>
        <w:jc w:val="both"/>
        <w:rPr>
          <w:b/>
          <w:sz w:val="27"/>
        </w:rPr>
      </w:pPr>
      <w:r>
        <w:rPr>
          <w:b/>
          <w:sz w:val="27"/>
        </w:rPr>
        <w:t xml:space="preserve">                                </w:t>
      </w:r>
    </w:p>
    <w:p w14:paraId="60E19AA2" w14:textId="77777777" w:rsidR="00D75336" w:rsidRDefault="00D75336">
      <w:pPr>
        <w:spacing w:after="200"/>
        <w:ind w:left="397" w:firstLine="0"/>
        <w:jc w:val="both"/>
        <w:rPr>
          <w:b/>
          <w:sz w:val="27"/>
        </w:rPr>
      </w:pPr>
    </w:p>
    <w:p w14:paraId="49F61371" w14:textId="7050180D" w:rsidR="00D75336" w:rsidRDefault="00D75336">
      <w:pPr>
        <w:spacing w:after="200"/>
        <w:ind w:left="397" w:firstLine="0"/>
        <w:jc w:val="both"/>
      </w:pPr>
    </w:p>
    <w:p w14:paraId="75B3611B" w14:textId="72648BB1" w:rsidR="0067301D" w:rsidRDefault="0067301D">
      <w:pPr>
        <w:spacing w:before="560" w:after="0"/>
        <w:ind w:firstLine="0"/>
        <w:jc w:val="center"/>
        <w:rPr>
          <w:b/>
          <w:sz w:val="28"/>
        </w:rPr>
      </w:pPr>
    </w:p>
    <w:p w14:paraId="0054A0AF" w14:textId="18069CE9" w:rsidR="00D75336" w:rsidRDefault="00000000" w:rsidP="0067301D">
      <w:pPr>
        <w:spacing w:before="560"/>
        <w:ind w:firstLine="0"/>
        <w:jc w:val="center"/>
      </w:pPr>
      <w:r>
        <w:rPr>
          <w:b/>
          <w:sz w:val="28"/>
        </w:rPr>
        <w:t>Hà Nội - 2026</w:t>
      </w:r>
    </w:p>
    <w:sdt>
      <w:sdtPr>
        <w:rPr>
          <w:b w:val="0"/>
          <w:bCs w:val="0"/>
          <w:sz w:val="26"/>
          <w:szCs w:val="22"/>
        </w:rPr>
        <w:id w:val="-491259826"/>
        <w:docPartObj>
          <w:docPartGallery w:val="Table of Contents"/>
          <w:docPartUnique/>
        </w:docPartObj>
      </w:sdtPr>
      <w:sdtContent>
        <w:p w14:paraId="49A509C1" w14:textId="77777777" w:rsidR="00D75336" w:rsidRDefault="00000000">
          <w:pPr>
            <w:pStyle w:val="TOCHeading1"/>
            <w:pageBreakBefore/>
          </w:pPr>
          <w:r>
            <w:t>MỤC LỤC</w:t>
          </w:r>
        </w:p>
        <w:p w14:paraId="0356902E" w14:textId="7C634D21" w:rsidR="008B0F20" w:rsidRDefault="00000000">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3559117" w:history="1">
            <w:r w:rsidR="008B0F20" w:rsidRPr="00BE0C14">
              <w:rPr>
                <w:rStyle w:val="Hyperlink"/>
                <w:noProof/>
              </w:rPr>
              <w:t>DANH MỤC TỪ VIẾT TẮT VÀ KÝ HIỆU</w:t>
            </w:r>
            <w:r w:rsidR="008B0F20">
              <w:rPr>
                <w:noProof/>
                <w:webHidden/>
              </w:rPr>
              <w:tab/>
            </w:r>
            <w:r w:rsidR="008B0F20">
              <w:rPr>
                <w:noProof/>
                <w:webHidden/>
              </w:rPr>
              <w:fldChar w:fldCharType="begin"/>
            </w:r>
            <w:r w:rsidR="008B0F20">
              <w:rPr>
                <w:noProof/>
                <w:webHidden/>
              </w:rPr>
              <w:instrText xml:space="preserve"> PAGEREF _Toc243559117 \h </w:instrText>
            </w:r>
            <w:r w:rsidR="008B0F20">
              <w:rPr>
                <w:noProof/>
                <w:webHidden/>
              </w:rPr>
            </w:r>
            <w:r w:rsidR="008B0F20">
              <w:rPr>
                <w:noProof/>
                <w:webHidden/>
              </w:rPr>
              <w:fldChar w:fldCharType="separate"/>
            </w:r>
            <w:r w:rsidR="008B0F20">
              <w:rPr>
                <w:noProof/>
                <w:webHidden/>
              </w:rPr>
              <w:t>4</w:t>
            </w:r>
            <w:r w:rsidR="008B0F20">
              <w:rPr>
                <w:noProof/>
                <w:webHidden/>
              </w:rPr>
              <w:fldChar w:fldCharType="end"/>
            </w:r>
          </w:hyperlink>
        </w:p>
        <w:p w14:paraId="2AE5F407" w14:textId="08D3D747" w:rsidR="008B0F20" w:rsidRDefault="008B0F20">
          <w:pPr>
            <w:pStyle w:val="TOC1"/>
            <w:rPr>
              <w:rFonts w:asciiTheme="minorHAnsi" w:eastAsiaTheme="minorEastAsia" w:hAnsiTheme="minorHAnsi" w:cstheme="minorBidi"/>
              <w:noProof/>
              <w:color w:val="auto"/>
              <w:kern w:val="2"/>
              <w:sz w:val="24"/>
              <w:szCs w:val="24"/>
              <w14:ligatures w14:val="standardContextual"/>
            </w:rPr>
          </w:pPr>
          <w:hyperlink w:anchor="_Toc243559118" w:history="1">
            <w:r w:rsidRPr="00BE0C14">
              <w:rPr>
                <w:rStyle w:val="Hyperlink"/>
                <w:noProof/>
              </w:rPr>
              <w:t>DANH MỤC BẢNG</w:t>
            </w:r>
            <w:r>
              <w:rPr>
                <w:noProof/>
                <w:webHidden/>
              </w:rPr>
              <w:tab/>
            </w:r>
            <w:r>
              <w:rPr>
                <w:noProof/>
                <w:webHidden/>
              </w:rPr>
              <w:fldChar w:fldCharType="begin"/>
            </w:r>
            <w:r>
              <w:rPr>
                <w:noProof/>
                <w:webHidden/>
              </w:rPr>
              <w:instrText xml:space="preserve"> PAGEREF _Toc243559118 \h </w:instrText>
            </w:r>
            <w:r>
              <w:rPr>
                <w:noProof/>
                <w:webHidden/>
              </w:rPr>
            </w:r>
            <w:r>
              <w:rPr>
                <w:noProof/>
                <w:webHidden/>
              </w:rPr>
              <w:fldChar w:fldCharType="separate"/>
            </w:r>
            <w:r>
              <w:rPr>
                <w:noProof/>
                <w:webHidden/>
              </w:rPr>
              <w:t>5</w:t>
            </w:r>
            <w:r>
              <w:rPr>
                <w:noProof/>
                <w:webHidden/>
              </w:rPr>
              <w:fldChar w:fldCharType="end"/>
            </w:r>
          </w:hyperlink>
        </w:p>
        <w:p w14:paraId="52CF76AD" w14:textId="24D2C687" w:rsidR="008B0F20" w:rsidRDefault="008B0F20">
          <w:pPr>
            <w:pStyle w:val="TOC1"/>
            <w:rPr>
              <w:rFonts w:asciiTheme="minorHAnsi" w:eastAsiaTheme="minorEastAsia" w:hAnsiTheme="minorHAnsi" w:cstheme="minorBidi"/>
              <w:noProof/>
              <w:color w:val="auto"/>
              <w:kern w:val="2"/>
              <w:sz w:val="24"/>
              <w:szCs w:val="24"/>
              <w14:ligatures w14:val="standardContextual"/>
            </w:rPr>
          </w:pPr>
          <w:hyperlink w:anchor="_Toc243559119" w:history="1">
            <w:r w:rsidRPr="00BE0C14">
              <w:rPr>
                <w:rStyle w:val="Hyperlink"/>
                <w:noProof/>
              </w:rPr>
              <w:t>DANH MỤC HÌNH ẢNH</w:t>
            </w:r>
            <w:r>
              <w:rPr>
                <w:noProof/>
                <w:webHidden/>
              </w:rPr>
              <w:tab/>
            </w:r>
            <w:r>
              <w:rPr>
                <w:noProof/>
                <w:webHidden/>
              </w:rPr>
              <w:fldChar w:fldCharType="begin"/>
            </w:r>
            <w:r>
              <w:rPr>
                <w:noProof/>
                <w:webHidden/>
              </w:rPr>
              <w:instrText xml:space="preserve"> PAGEREF _Toc243559119 \h </w:instrText>
            </w:r>
            <w:r>
              <w:rPr>
                <w:noProof/>
                <w:webHidden/>
              </w:rPr>
            </w:r>
            <w:r>
              <w:rPr>
                <w:noProof/>
                <w:webHidden/>
              </w:rPr>
              <w:fldChar w:fldCharType="separate"/>
            </w:r>
            <w:r>
              <w:rPr>
                <w:noProof/>
                <w:webHidden/>
              </w:rPr>
              <w:t>6</w:t>
            </w:r>
            <w:r>
              <w:rPr>
                <w:noProof/>
                <w:webHidden/>
              </w:rPr>
              <w:fldChar w:fldCharType="end"/>
            </w:r>
          </w:hyperlink>
        </w:p>
        <w:p w14:paraId="7C08A548" w14:textId="1B866FED" w:rsidR="008B0F20" w:rsidRDefault="008B0F20">
          <w:pPr>
            <w:pStyle w:val="TOC1"/>
            <w:rPr>
              <w:rFonts w:asciiTheme="minorHAnsi" w:eastAsiaTheme="minorEastAsia" w:hAnsiTheme="minorHAnsi" w:cstheme="minorBidi"/>
              <w:noProof/>
              <w:color w:val="auto"/>
              <w:kern w:val="2"/>
              <w:sz w:val="24"/>
              <w:szCs w:val="24"/>
              <w14:ligatures w14:val="standardContextual"/>
            </w:rPr>
          </w:pPr>
          <w:hyperlink w:anchor="_Toc243559120" w:history="1">
            <w:r w:rsidRPr="00BE0C14">
              <w:rPr>
                <w:rStyle w:val="Hyperlink"/>
                <w:noProof/>
              </w:rPr>
              <w:t>LỜI MỞ ĐẦU</w:t>
            </w:r>
            <w:r>
              <w:rPr>
                <w:noProof/>
                <w:webHidden/>
              </w:rPr>
              <w:tab/>
            </w:r>
            <w:r>
              <w:rPr>
                <w:noProof/>
                <w:webHidden/>
              </w:rPr>
              <w:fldChar w:fldCharType="begin"/>
            </w:r>
            <w:r>
              <w:rPr>
                <w:noProof/>
                <w:webHidden/>
              </w:rPr>
              <w:instrText xml:space="preserve"> PAGEREF _Toc243559120 \h </w:instrText>
            </w:r>
            <w:r>
              <w:rPr>
                <w:noProof/>
                <w:webHidden/>
              </w:rPr>
            </w:r>
            <w:r>
              <w:rPr>
                <w:noProof/>
                <w:webHidden/>
              </w:rPr>
              <w:fldChar w:fldCharType="separate"/>
            </w:r>
            <w:r>
              <w:rPr>
                <w:noProof/>
                <w:webHidden/>
              </w:rPr>
              <w:t>7</w:t>
            </w:r>
            <w:r>
              <w:rPr>
                <w:noProof/>
                <w:webHidden/>
              </w:rPr>
              <w:fldChar w:fldCharType="end"/>
            </w:r>
          </w:hyperlink>
        </w:p>
        <w:p w14:paraId="72B9C492" w14:textId="55366E32" w:rsidR="008B0F20" w:rsidRDefault="008B0F20">
          <w:pPr>
            <w:pStyle w:val="TOC1"/>
            <w:rPr>
              <w:rFonts w:asciiTheme="minorHAnsi" w:eastAsiaTheme="minorEastAsia" w:hAnsiTheme="minorHAnsi" w:cstheme="minorBidi"/>
              <w:noProof/>
              <w:color w:val="auto"/>
              <w:kern w:val="2"/>
              <w:sz w:val="24"/>
              <w:szCs w:val="24"/>
              <w14:ligatures w14:val="standardContextual"/>
            </w:rPr>
          </w:pPr>
          <w:hyperlink w:anchor="_Toc243559121" w:history="1">
            <w:r w:rsidRPr="00BE0C14">
              <w:rPr>
                <w:rStyle w:val="Hyperlink"/>
                <w:noProof/>
              </w:rPr>
              <w:t>CHƯƠNG 1. TỔNG QUAN HỆ THỐNG VÀ CƠ SỞ LÝ THUYẾT</w:t>
            </w:r>
            <w:r>
              <w:rPr>
                <w:noProof/>
                <w:webHidden/>
              </w:rPr>
              <w:tab/>
            </w:r>
            <w:r>
              <w:rPr>
                <w:noProof/>
                <w:webHidden/>
              </w:rPr>
              <w:fldChar w:fldCharType="begin"/>
            </w:r>
            <w:r>
              <w:rPr>
                <w:noProof/>
                <w:webHidden/>
              </w:rPr>
              <w:instrText xml:space="preserve"> PAGEREF _Toc243559121 \h </w:instrText>
            </w:r>
            <w:r>
              <w:rPr>
                <w:noProof/>
                <w:webHidden/>
              </w:rPr>
            </w:r>
            <w:r>
              <w:rPr>
                <w:noProof/>
                <w:webHidden/>
              </w:rPr>
              <w:fldChar w:fldCharType="separate"/>
            </w:r>
            <w:r>
              <w:rPr>
                <w:noProof/>
                <w:webHidden/>
              </w:rPr>
              <w:t>8</w:t>
            </w:r>
            <w:r>
              <w:rPr>
                <w:noProof/>
                <w:webHidden/>
              </w:rPr>
              <w:fldChar w:fldCharType="end"/>
            </w:r>
          </w:hyperlink>
        </w:p>
        <w:p w14:paraId="5BB71A56" w14:textId="238C7ED5"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22" w:history="1">
            <w:r w:rsidRPr="00BE0C14">
              <w:rPr>
                <w:rStyle w:val="Hyperlink"/>
                <w:noProof/>
              </w:rPr>
              <w:t>1.1. Giới thiệu đề tài</w:t>
            </w:r>
            <w:r>
              <w:rPr>
                <w:noProof/>
                <w:webHidden/>
              </w:rPr>
              <w:tab/>
            </w:r>
            <w:r>
              <w:rPr>
                <w:noProof/>
                <w:webHidden/>
              </w:rPr>
              <w:fldChar w:fldCharType="begin"/>
            </w:r>
            <w:r>
              <w:rPr>
                <w:noProof/>
                <w:webHidden/>
              </w:rPr>
              <w:instrText xml:space="preserve"> PAGEREF _Toc243559122 \h </w:instrText>
            </w:r>
            <w:r>
              <w:rPr>
                <w:noProof/>
                <w:webHidden/>
              </w:rPr>
            </w:r>
            <w:r>
              <w:rPr>
                <w:noProof/>
                <w:webHidden/>
              </w:rPr>
              <w:fldChar w:fldCharType="separate"/>
            </w:r>
            <w:r>
              <w:rPr>
                <w:noProof/>
                <w:webHidden/>
              </w:rPr>
              <w:t>8</w:t>
            </w:r>
            <w:r>
              <w:rPr>
                <w:noProof/>
                <w:webHidden/>
              </w:rPr>
              <w:fldChar w:fldCharType="end"/>
            </w:r>
          </w:hyperlink>
        </w:p>
        <w:p w14:paraId="1A7A347B" w14:textId="42A6E3A1"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23" w:history="1">
            <w:r w:rsidRPr="00BE0C14">
              <w:rPr>
                <w:rStyle w:val="Hyperlink"/>
                <w:noProof/>
              </w:rPr>
              <w:t>1.2. Yêu cầu kỹ thuật</w:t>
            </w:r>
            <w:r>
              <w:rPr>
                <w:noProof/>
                <w:webHidden/>
              </w:rPr>
              <w:tab/>
            </w:r>
            <w:r>
              <w:rPr>
                <w:noProof/>
                <w:webHidden/>
              </w:rPr>
              <w:fldChar w:fldCharType="begin"/>
            </w:r>
            <w:r>
              <w:rPr>
                <w:noProof/>
                <w:webHidden/>
              </w:rPr>
              <w:instrText xml:space="preserve"> PAGEREF _Toc243559123 \h </w:instrText>
            </w:r>
            <w:r>
              <w:rPr>
                <w:noProof/>
                <w:webHidden/>
              </w:rPr>
            </w:r>
            <w:r>
              <w:rPr>
                <w:noProof/>
                <w:webHidden/>
              </w:rPr>
              <w:fldChar w:fldCharType="separate"/>
            </w:r>
            <w:r>
              <w:rPr>
                <w:noProof/>
                <w:webHidden/>
              </w:rPr>
              <w:t>8</w:t>
            </w:r>
            <w:r>
              <w:rPr>
                <w:noProof/>
                <w:webHidden/>
              </w:rPr>
              <w:fldChar w:fldCharType="end"/>
            </w:r>
          </w:hyperlink>
        </w:p>
        <w:p w14:paraId="5D3C00FD" w14:textId="5CFE4CC8"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24" w:history="1">
            <w:r w:rsidRPr="00BE0C14">
              <w:rPr>
                <w:rStyle w:val="Hyperlink"/>
                <w:noProof/>
              </w:rPr>
              <w:t>1.3. Cấu trúc tổng thể của hệ thống</w:t>
            </w:r>
            <w:r>
              <w:rPr>
                <w:noProof/>
                <w:webHidden/>
              </w:rPr>
              <w:tab/>
            </w:r>
            <w:r>
              <w:rPr>
                <w:noProof/>
                <w:webHidden/>
              </w:rPr>
              <w:fldChar w:fldCharType="begin"/>
            </w:r>
            <w:r>
              <w:rPr>
                <w:noProof/>
                <w:webHidden/>
              </w:rPr>
              <w:instrText xml:space="preserve"> PAGEREF _Toc243559124 \h </w:instrText>
            </w:r>
            <w:r>
              <w:rPr>
                <w:noProof/>
                <w:webHidden/>
              </w:rPr>
            </w:r>
            <w:r>
              <w:rPr>
                <w:noProof/>
                <w:webHidden/>
              </w:rPr>
              <w:fldChar w:fldCharType="separate"/>
            </w:r>
            <w:r>
              <w:rPr>
                <w:noProof/>
                <w:webHidden/>
              </w:rPr>
              <w:t>8</w:t>
            </w:r>
            <w:r>
              <w:rPr>
                <w:noProof/>
                <w:webHidden/>
              </w:rPr>
              <w:fldChar w:fldCharType="end"/>
            </w:r>
          </w:hyperlink>
        </w:p>
        <w:p w14:paraId="61FECD7D" w14:textId="4AA86F6C"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25" w:history="1">
            <w:r w:rsidRPr="00BE0C14">
              <w:rPr>
                <w:rStyle w:val="Hyperlink"/>
                <w:noProof/>
              </w:rPr>
              <w:t>1.4. Cơ sở lý thuyết</w:t>
            </w:r>
            <w:r>
              <w:rPr>
                <w:noProof/>
                <w:webHidden/>
              </w:rPr>
              <w:tab/>
            </w:r>
            <w:r>
              <w:rPr>
                <w:noProof/>
                <w:webHidden/>
              </w:rPr>
              <w:fldChar w:fldCharType="begin"/>
            </w:r>
            <w:r>
              <w:rPr>
                <w:noProof/>
                <w:webHidden/>
              </w:rPr>
              <w:instrText xml:space="preserve"> PAGEREF _Toc243559125 \h </w:instrText>
            </w:r>
            <w:r>
              <w:rPr>
                <w:noProof/>
                <w:webHidden/>
              </w:rPr>
            </w:r>
            <w:r>
              <w:rPr>
                <w:noProof/>
                <w:webHidden/>
              </w:rPr>
              <w:fldChar w:fldCharType="separate"/>
            </w:r>
            <w:r>
              <w:rPr>
                <w:noProof/>
                <w:webHidden/>
              </w:rPr>
              <w:t>9</w:t>
            </w:r>
            <w:r>
              <w:rPr>
                <w:noProof/>
                <w:webHidden/>
              </w:rPr>
              <w:fldChar w:fldCharType="end"/>
            </w:r>
          </w:hyperlink>
        </w:p>
        <w:p w14:paraId="071E1D9D" w14:textId="0B388CB1" w:rsidR="008B0F20" w:rsidRDefault="008B0F20">
          <w:pPr>
            <w:pStyle w:val="TOC1"/>
            <w:rPr>
              <w:rFonts w:asciiTheme="minorHAnsi" w:eastAsiaTheme="minorEastAsia" w:hAnsiTheme="minorHAnsi" w:cstheme="minorBidi"/>
              <w:noProof/>
              <w:color w:val="auto"/>
              <w:kern w:val="2"/>
              <w:sz w:val="24"/>
              <w:szCs w:val="24"/>
              <w14:ligatures w14:val="standardContextual"/>
            </w:rPr>
          </w:pPr>
          <w:hyperlink w:anchor="_Toc243559126" w:history="1">
            <w:r w:rsidRPr="00BE0C14">
              <w:rPr>
                <w:rStyle w:val="Hyperlink"/>
                <w:noProof/>
              </w:rPr>
              <w:t>CHƯƠNG 2. THIẾT KẾ PHẦN CỨNG VÀ SƠ ĐỒ NGUYÊN LÝ</w:t>
            </w:r>
            <w:r>
              <w:rPr>
                <w:noProof/>
                <w:webHidden/>
              </w:rPr>
              <w:tab/>
            </w:r>
            <w:r>
              <w:rPr>
                <w:noProof/>
                <w:webHidden/>
              </w:rPr>
              <w:fldChar w:fldCharType="begin"/>
            </w:r>
            <w:r>
              <w:rPr>
                <w:noProof/>
                <w:webHidden/>
              </w:rPr>
              <w:instrText xml:space="preserve"> PAGEREF _Toc243559126 \h </w:instrText>
            </w:r>
            <w:r>
              <w:rPr>
                <w:noProof/>
                <w:webHidden/>
              </w:rPr>
            </w:r>
            <w:r>
              <w:rPr>
                <w:noProof/>
                <w:webHidden/>
              </w:rPr>
              <w:fldChar w:fldCharType="separate"/>
            </w:r>
            <w:r>
              <w:rPr>
                <w:noProof/>
                <w:webHidden/>
              </w:rPr>
              <w:t>11</w:t>
            </w:r>
            <w:r>
              <w:rPr>
                <w:noProof/>
                <w:webHidden/>
              </w:rPr>
              <w:fldChar w:fldCharType="end"/>
            </w:r>
          </w:hyperlink>
        </w:p>
        <w:p w14:paraId="2962C469" w14:textId="4FB04D4C"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27" w:history="1">
            <w:r w:rsidRPr="00BE0C14">
              <w:rPr>
                <w:rStyle w:val="Hyperlink"/>
                <w:noProof/>
              </w:rPr>
              <w:t>2.1. Lựa chọn linh kiện</w:t>
            </w:r>
            <w:r>
              <w:rPr>
                <w:noProof/>
                <w:webHidden/>
              </w:rPr>
              <w:tab/>
            </w:r>
            <w:r>
              <w:rPr>
                <w:noProof/>
                <w:webHidden/>
              </w:rPr>
              <w:fldChar w:fldCharType="begin"/>
            </w:r>
            <w:r>
              <w:rPr>
                <w:noProof/>
                <w:webHidden/>
              </w:rPr>
              <w:instrText xml:space="preserve"> PAGEREF _Toc243559127 \h </w:instrText>
            </w:r>
            <w:r>
              <w:rPr>
                <w:noProof/>
                <w:webHidden/>
              </w:rPr>
            </w:r>
            <w:r>
              <w:rPr>
                <w:noProof/>
                <w:webHidden/>
              </w:rPr>
              <w:fldChar w:fldCharType="separate"/>
            </w:r>
            <w:r>
              <w:rPr>
                <w:noProof/>
                <w:webHidden/>
              </w:rPr>
              <w:t>11</w:t>
            </w:r>
            <w:r>
              <w:rPr>
                <w:noProof/>
                <w:webHidden/>
              </w:rPr>
              <w:fldChar w:fldCharType="end"/>
            </w:r>
          </w:hyperlink>
        </w:p>
        <w:p w14:paraId="4D15C8B6" w14:textId="3B257598"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28" w:history="1">
            <w:r w:rsidRPr="00BE0C14">
              <w:rPr>
                <w:rStyle w:val="Hyperlink"/>
                <w:noProof/>
              </w:rPr>
              <w:t>2.2. Khối vi điều khiển STM32F103C8T6</w:t>
            </w:r>
            <w:r>
              <w:rPr>
                <w:noProof/>
                <w:webHidden/>
              </w:rPr>
              <w:tab/>
            </w:r>
            <w:r>
              <w:rPr>
                <w:noProof/>
                <w:webHidden/>
              </w:rPr>
              <w:fldChar w:fldCharType="begin"/>
            </w:r>
            <w:r>
              <w:rPr>
                <w:noProof/>
                <w:webHidden/>
              </w:rPr>
              <w:instrText xml:space="preserve"> PAGEREF _Toc243559128 \h </w:instrText>
            </w:r>
            <w:r>
              <w:rPr>
                <w:noProof/>
                <w:webHidden/>
              </w:rPr>
            </w:r>
            <w:r>
              <w:rPr>
                <w:noProof/>
                <w:webHidden/>
              </w:rPr>
              <w:fldChar w:fldCharType="separate"/>
            </w:r>
            <w:r>
              <w:rPr>
                <w:noProof/>
                <w:webHidden/>
              </w:rPr>
              <w:t>12</w:t>
            </w:r>
            <w:r>
              <w:rPr>
                <w:noProof/>
                <w:webHidden/>
              </w:rPr>
              <w:fldChar w:fldCharType="end"/>
            </w:r>
          </w:hyperlink>
        </w:p>
        <w:p w14:paraId="57C1BC6B" w14:textId="22BC161E"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29" w:history="1">
            <w:r w:rsidRPr="00BE0C14">
              <w:rPr>
                <w:rStyle w:val="Hyperlink"/>
                <w:noProof/>
              </w:rPr>
              <w:t>2.3. Khối đọc thẻ RC522 giao tiếp SPI</w:t>
            </w:r>
            <w:r>
              <w:rPr>
                <w:noProof/>
                <w:webHidden/>
              </w:rPr>
              <w:tab/>
            </w:r>
            <w:r>
              <w:rPr>
                <w:noProof/>
                <w:webHidden/>
              </w:rPr>
              <w:fldChar w:fldCharType="begin"/>
            </w:r>
            <w:r>
              <w:rPr>
                <w:noProof/>
                <w:webHidden/>
              </w:rPr>
              <w:instrText xml:space="preserve"> PAGEREF _Toc243559129 \h </w:instrText>
            </w:r>
            <w:r>
              <w:rPr>
                <w:noProof/>
                <w:webHidden/>
              </w:rPr>
            </w:r>
            <w:r>
              <w:rPr>
                <w:noProof/>
                <w:webHidden/>
              </w:rPr>
              <w:fldChar w:fldCharType="separate"/>
            </w:r>
            <w:r>
              <w:rPr>
                <w:noProof/>
                <w:webHidden/>
              </w:rPr>
              <w:t>13</w:t>
            </w:r>
            <w:r>
              <w:rPr>
                <w:noProof/>
                <w:webHidden/>
              </w:rPr>
              <w:fldChar w:fldCharType="end"/>
            </w:r>
          </w:hyperlink>
        </w:p>
        <w:p w14:paraId="3E662798" w14:textId="0A60FCA9"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30" w:history="1">
            <w:r w:rsidRPr="00BE0C14">
              <w:rPr>
                <w:rStyle w:val="Hyperlink"/>
                <w:noProof/>
              </w:rPr>
              <w:t>2.4. Khối hiển thị OLED trên bus I2C</w:t>
            </w:r>
            <w:r>
              <w:rPr>
                <w:noProof/>
                <w:webHidden/>
              </w:rPr>
              <w:tab/>
            </w:r>
            <w:r>
              <w:rPr>
                <w:noProof/>
                <w:webHidden/>
              </w:rPr>
              <w:fldChar w:fldCharType="begin"/>
            </w:r>
            <w:r>
              <w:rPr>
                <w:noProof/>
                <w:webHidden/>
              </w:rPr>
              <w:instrText xml:space="preserve"> PAGEREF _Toc243559130 \h </w:instrText>
            </w:r>
            <w:r>
              <w:rPr>
                <w:noProof/>
                <w:webHidden/>
              </w:rPr>
            </w:r>
            <w:r>
              <w:rPr>
                <w:noProof/>
                <w:webHidden/>
              </w:rPr>
              <w:fldChar w:fldCharType="separate"/>
            </w:r>
            <w:r>
              <w:rPr>
                <w:noProof/>
                <w:webHidden/>
              </w:rPr>
              <w:t>14</w:t>
            </w:r>
            <w:r>
              <w:rPr>
                <w:noProof/>
                <w:webHidden/>
              </w:rPr>
              <w:fldChar w:fldCharType="end"/>
            </w:r>
          </w:hyperlink>
        </w:p>
        <w:p w14:paraId="7009BA13" w14:textId="639549D8"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31" w:history="1">
            <w:r w:rsidRPr="00BE0C14">
              <w:rPr>
                <w:rStyle w:val="Hyperlink"/>
                <w:noProof/>
              </w:rPr>
              <w:t>2.5. Khối cảnh báo và nút nhấn</w:t>
            </w:r>
            <w:r>
              <w:rPr>
                <w:noProof/>
                <w:webHidden/>
              </w:rPr>
              <w:tab/>
            </w:r>
            <w:r>
              <w:rPr>
                <w:noProof/>
                <w:webHidden/>
              </w:rPr>
              <w:fldChar w:fldCharType="begin"/>
            </w:r>
            <w:r>
              <w:rPr>
                <w:noProof/>
                <w:webHidden/>
              </w:rPr>
              <w:instrText xml:space="preserve"> PAGEREF _Toc243559131 \h </w:instrText>
            </w:r>
            <w:r>
              <w:rPr>
                <w:noProof/>
                <w:webHidden/>
              </w:rPr>
            </w:r>
            <w:r>
              <w:rPr>
                <w:noProof/>
                <w:webHidden/>
              </w:rPr>
              <w:fldChar w:fldCharType="separate"/>
            </w:r>
            <w:r>
              <w:rPr>
                <w:noProof/>
                <w:webHidden/>
              </w:rPr>
              <w:t>14</w:t>
            </w:r>
            <w:r>
              <w:rPr>
                <w:noProof/>
                <w:webHidden/>
              </w:rPr>
              <w:fldChar w:fldCharType="end"/>
            </w:r>
          </w:hyperlink>
        </w:p>
        <w:p w14:paraId="40344C29" w14:textId="0F222F2D"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32" w:history="1">
            <w:r w:rsidRPr="00BE0C14">
              <w:rPr>
                <w:rStyle w:val="Hyperlink"/>
                <w:noProof/>
              </w:rPr>
              <w:t>2.6. Khối nguồn</w:t>
            </w:r>
            <w:r>
              <w:rPr>
                <w:noProof/>
                <w:webHidden/>
              </w:rPr>
              <w:tab/>
            </w:r>
            <w:r>
              <w:rPr>
                <w:noProof/>
                <w:webHidden/>
              </w:rPr>
              <w:fldChar w:fldCharType="begin"/>
            </w:r>
            <w:r>
              <w:rPr>
                <w:noProof/>
                <w:webHidden/>
              </w:rPr>
              <w:instrText xml:space="preserve"> PAGEREF _Toc243559132 \h </w:instrText>
            </w:r>
            <w:r>
              <w:rPr>
                <w:noProof/>
                <w:webHidden/>
              </w:rPr>
            </w:r>
            <w:r>
              <w:rPr>
                <w:noProof/>
                <w:webHidden/>
              </w:rPr>
              <w:fldChar w:fldCharType="separate"/>
            </w:r>
            <w:r>
              <w:rPr>
                <w:noProof/>
                <w:webHidden/>
              </w:rPr>
              <w:t>15</w:t>
            </w:r>
            <w:r>
              <w:rPr>
                <w:noProof/>
                <w:webHidden/>
              </w:rPr>
              <w:fldChar w:fldCharType="end"/>
            </w:r>
          </w:hyperlink>
        </w:p>
        <w:p w14:paraId="315A920B" w14:textId="047DD977"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33" w:history="1">
            <w:r w:rsidRPr="00BE0C14">
              <w:rPr>
                <w:rStyle w:val="Hyperlink"/>
                <w:noProof/>
              </w:rPr>
              <w:t>2.7. Sơ đồ nguyên lý và thiết kế PCB</w:t>
            </w:r>
            <w:r>
              <w:rPr>
                <w:noProof/>
                <w:webHidden/>
              </w:rPr>
              <w:tab/>
            </w:r>
            <w:r>
              <w:rPr>
                <w:noProof/>
                <w:webHidden/>
              </w:rPr>
              <w:fldChar w:fldCharType="begin"/>
            </w:r>
            <w:r>
              <w:rPr>
                <w:noProof/>
                <w:webHidden/>
              </w:rPr>
              <w:instrText xml:space="preserve"> PAGEREF _Toc243559133 \h </w:instrText>
            </w:r>
            <w:r>
              <w:rPr>
                <w:noProof/>
                <w:webHidden/>
              </w:rPr>
            </w:r>
            <w:r>
              <w:rPr>
                <w:noProof/>
                <w:webHidden/>
              </w:rPr>
              <w:fldChar w:fldCharType="separate"/>
            </w:r>
            <w:r>
              <w:rPr>
                <w:noProof/>
                <w:webHidden/>
              </w:rPr>
              <w:t>16</w:t>
            </w:r>
            <w:r>
              <w:rPr>
                <w:noProof/>
                <w:webHidden/>
              </w:rPr>
              <w:fldChar w:fldCharType="end"/>
            </w:r>
          </w:hyperlink>
        </w:p>
        <w:p w14:paraId="7AA17EF8" w14:textId="543FFCC1" w:rsidR="008B0F20" w:rsidRDefault="008B0F20">
          <w:pPr>
            <w:pStyle w:val="TOC1"/>
            <w:rPr>
              <w:rFonts w:asciiTheme="minorHAnsi" w:eastAsiaTheme="minorEastAsia" w:hAnsiTheme="minorHAnsi" w:cstheme="minorBidi"/>
              <w:noProof/>
              <w:color w:val="auto"/>
              <w:kern w:val="2"/>
              <w:sz w:val="24"/>
              <w:szCs w:val="24"/>
              <w14:ligatures w14:val="standardContextual"/>
            </w:rPr>
          </w:pPr>
          <w:hyperlink w:anchor="_Toc243559134" w:history="1">
            <w:r w:rsidRPr="00BE0C14">
              <w:rPr>
                <w:rStyle w:val="Hyperlink"/>
                <w:noProof/>
              </w:rPr>
              <w:t>CHƯƠNG 3. THIẾT KẾ PHẦN MỀM VÀ THUẬT TOÁN</w:t>
            </w:r>
            <w:r>
              <w:rPr>
                <w:noProof/>
                <w:webHidden/>
              </w:rPr>
              <w:tab/>
            </w:r>
            <w:r>
              <w:rPr>
                <w:noProof/>
                <w:webHidden/>
              </w:rPr>
              <w:fldChar w:fldCharType="begin"/>
            </w:r>
            <w:r>
              <w:rPr>
                <w:noProof/>
                <w:webHidden/>
              </w:rPr>
              <w:instrText xml:space="preserve"> PAGEREF _Toc243559134 \h </w:instrText>
            </w:r>
            <w:r>
              <w:rPr>
                <w:noProof/>
                <w:webHidden/>
              </w:rPr>
            </w:r>
            <w:r>
              <w:rPr>
                <w:noProof/>
                <w:webHidden/>
              </w:rPr>
              <w:fldChar w:fldCharType="separate"/>
            </w:r>
            <w:r>
              <w:rPr>
                <w:noProof/>
                <w:webHidden/>
              </w:rPr>
              <w:t>18</w:t>
            </w:r>
            <w:r>
              <w:rPr>
                <w:noProof/>
                <w:webHidden/>
              </w:rPr>
              <w:fldChar w:fldCharType="end"/>
            </w:r>
          </w:hyperlink>
        </w:p>
        <w:p w14:paraId="2090DB2B" w14:textId="1371D47D"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35" w:history="1">
            <w:r w:rsidRPr="00BE0C14">
              <w:rPr>
                <w:rStyle w:val="Hyperlink"/>
                <w:noProof/>
              </w:rPr>
              <w:t>3.1. Kiến trúc phần mềm</w:t>
            </w:r>
            <w:r>
              <w:rPr>
                <w:noProof/>
                <w:webHidden/>
              </w:rPr>
              <w:tab/>
            </w:r>
            <w:r>
              <w:rPr>
                <w:noProof/>
                <w:webHidden/>
              </w:rPr>
              <w:fldChar w:fldCharType="begin"/>
            </w:r>
            <w:r>
              <w:rPr>
                <w:noProof/>
                <w:webHidden/>
              </w:rPr>
              <w:instrText xml:space="preserve"> PAGEREF _Toc243559135 \h </w:instrText>
            </w:r>
            <w:r>
              <w:rPr>
                <w:noProof/>
                <w:webHidden/>
              </w:rPr>
            </w:r>
            <w:r>
              <w:rPr>
                <w:noProof/>
                <w:webHidden/>
              </w:rPr>
              <w:fldChar w:fldCharType="separate"/>
            </w:r>
            <w:r>
              <w:rPr>
                <w:noProof/>
                <w:webHidden/>
              </w:rPr>
              <w:t>18</w:t>
            </w:r>
            <w:r>
              <w:rPr>
                <w:noProof/>
                <w:webHidden/>
              </w:rPr>
              <w:fldChar w:fldCharType="end"/>
            </w:r>
          </w:hyperlink>
        </w:p>
        <w:p w14:paraId="7034C9D3" w14:textId="1B74ED42"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36" w:history="1">
            <w:r w:rsidRPr="00BE0C14">
              <w:rPr>
                <w:rStyle w:val="Hyperlink"/>
                <w:noProof/>
              </w:rPr>
              <w:t>3.2. Driver RC522 trên HAL_SPI</w:t>
            </w:r>
            <w:r>
              <w:rPr>
                <w:noProof/>
                <w:webHidden/>
              </w:rPr>
              <w:tab/>
            </w:r>
            <w:r>
              <w:rPr>
                <w:noProof/>
                <w:webHidden/>
              </w:rPr>
              <w:fldChar w:fldCharType="begin"/>
            </w:r>
            <w:r>
              <w:rPr>
                <w:noProof/>
                <w:webHidden/>
              </w:rPr>
              <w:instrText xml:space="preserve"> PAGEREF _Toc243559136 \h </w:instrText>
            </w:r>
            <w:r>
              <w:rPr>
                <w:noProof/>
                <w:webHidden/>
              </w:rPr>
            </w:r>
            <w:r>
              <w:rPr>
                <w:noProof/>
                <w:webHidden/>
              </w:rPr>
              <w:fldChar w:fldCharType="separate"/>
            </w:r>
            <w:r>
              <w:rPr>
                <w:noProof/>
                <w:webHidden/>
              </w:rPr>
              <w:t>18</w:t>
            </w:r>
            <w:r>
              <w:rPr>
                <w:noProof/>
                <w:webHidden/>
              </w:rPr>
              <w:fldChar w:fldCharType="end"/>
            </w:r>
          </w:hyperlink>
        </w:p>
        <w:p w14:paraId="342F8F40" w14:textId="03448FA4"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37" w:history="1">
            <w:r w:rsidRPr="00BE0C14">
              <w:rPr>
                <w:rStyle w:val="Hyperlink"/>
                <w:noProof/>
              </w:rPr>
              <w:t>3.3. Máy trạng thái điểm danh và chế độ Admin</w:t>
            </w:r>
            <w:r>
              <w:rPr>
                <w:noProof/>
                <w:webHidden/>
              </w:rPr>
              <w:tab/>
            </w:r>
            <w:r>
              <w:rPr>
                <w:noProof/>
                <w:webHidden/>
              </w:rPr>
              <w:fldChar w:fldCharType="begin"/>
            </w:r>
            <w:r>
              <w:rPr>
                <w:noProof/>
                <w:webHidden/>
              </w:rPr>
              <w:instrText xml:space="preserve"> PAGEREF _Toc243559137 \h </w:instrText>
            </w:r>
            <w:r>
              <w:rPr>
                <w:noProof/>
                <w:webHidden/>
              </w:rPr>
            </w:r>
            <w:r>
              <w:rPr>
                <w:noProof/>
                <w:webHidden/>
              </w:rPr>
              <w:fldChar w:fldCharType="separate"/>
            </w:r>
            <w:r>
              <w:rPr>
                <w:noProof/>
                <w:webHidden/>
              </w:rPr>
              <w:t>19</w:t>
            </w:r>
            <w:r>
              <w:rPr>
                <w:noProof/>
                <w:webHidden/>
              </w:rPr>
              <w:fldChar w:fldCharType="end"/>
            </w:r>
          </w:hyperlink>
        </w:p>
        <w:p w14:paraId="1F975DCC" w14:textId="60E3ED3D"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38" w:history="1">
            <w:r w:rsidRPr="00BE0C14">
              <w:rPr>
                <w:rStyle w:val="Hyperlink"/>
                <w:noProof/>
              </w:rPr>
              <w:t>3.4. Thuật toán chống đọc lặp một thẻ</w:t>
            </w:r>
            <w:r>
              <w:rPr>
                <w:noProof/>
                <w:webHidden/>
              </w:rPr>
              <w:tab/>
            </w:r>
            <w:r>
              <w:rPr>
                <w:noProof/>
                <w:webHidden/>
              </w:rPr>
              <w:fldChar w:fldCharType="begin"/>
            </w:r>
            <w:r>
              <w:rPr>
                <w:noProof/>
                <w:webHidden/>
              </w:rPr>
              <w:instrText xml:space="preserve"> PAGEREF _Toc243559138 \h </w:instrText>
            </w:r>
            <w:r>
              <w:rPr>
                <w:noProof/>
                <w:webHidden/>
              </w:rPr>
            </w:r>
            <w:r>
              <w:rPr>
                <w:noProof/>
                <w:webHidden/>
              </w:rPr>
              <w:fldChar w:fldCharType="separate"/>
            </w:r>
            <w:r>
              <w:rPr>
                <w:noProof/>
                <w:webHidden/>
              </w:rPr>
              <w:t>20</w:t>
            </w:r>
            <w:r>
              <w:rPr>
                <w:noProof/>
                <w:webHidden/>
              </w:rPr>
              <w:fldChar w:fldCharType="end"/>
            </w:r>
          </w:hyperlink>
        </w:p>
        <w:p w14:paraId="0CF622E5" w14:textId="65B13E5F"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39" w:history="1">
            <w:r w:rsidRPr="00BE0C14">
              <w:rPr>
                <w:rStyle w:val="Hyperlink"/>
                <w:noProof/>
              </w:rPr>
              <w:t>3.5. Quản lý danh sách thẻ trong Flash nội</w:t>
            </w:r>
            <w:r>
              <w:rPr>
                <w:noProof/>
                <w:webHidden/>
              </w:rPr>
              <w:tab/>
            </w:r>
            <w:r>
              <w:rPr>
                <w:noProof/>
                <w:webHidden/>
              </w:rPr>
              <w:fldChar w:fldCharType="begin"/>
            </w:r>
            <w:r>
              <w:rPr>
                <w:noProof/>
                <w:webHidden/>
              </w:rPr>
              <w:instrText xml:space="preserve"> PAGEREF _Toc243559139 \h </w:instrText>
            </w:r>
            <w:r>
              <w:rPr>
                <w:noProof/>
                <w:webHidden/>
              </w:rPr>
            </w:r>
            <w:r>
              <w:rPr>
                <w:noProof/>
                <w:webHidden/>
              </w:rPr>
              <w:fldChar w:fldCharType="separate"/>
            </w:r>
            <w:r>
              <w:rPr>
                <w:noProof/>
                <w:webHidden/>
              </w:rPr>
              <w:t>20</w:t>
            </w:r>
            <w:r>
              <w:rPr>
                <w:noProof/>
                <w:webHidden/>
              </w:rPr>
              <w:fldChar w:fldCharType="end"/>
            </w:r>
          </w:hyperlink>
        </w:p>
        <w:p w14:paraId="59A55F1E" w14:textId="7132D730"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40" w:history="1">
            <w:r w:rsidRPr="00BE0C14">
              <w:rPr>
                <w:rStyle w:val="Hyperlink"/>
                <w:noProof/>
              </w:rPr>
              <w:t>3.6. Nhật ký vòng trên Flash</w:t>
            </w:r>
            <w:r>
              <w:rPr>
                <w:noProof/>
                <w:webHidden/>
              </w:rPr>
              <w:tab/>
            </w:r>
            <w:r>
              <w:rPr>
                <w:noProof/>
                <w:webHidden/>
              </w:rPr>
              <w:fldChar w:fldCharType="begin"/>
            </w:r>
            <w:r>
              <w:rPr>
                <w:noProof/>
                <w:webHidden/>
              </w:rPr>
              <w:instrText xml:space="preserve"> PAGEREF _Toc243559140 \h </w:instrText>
            </w:r>
            <w:r>
              <w:rPr>
                <w:noProof/>
                <w:webHidden/>
              </w:rPr>
            </w:r>
            <w:r>
              <w:rPr>
                <w:noProof/>
                <w:webHidden/>
              </w:rPr>
              <w:fldChar w:fldCharType="separate"/>
            </w:r>
            <w:r>
              <w:rPr>
                <w:noProof/>
                <w:webHidden/>
              </w:rPr>
              <w:t>22</w:t>
            </w:r>
            <w:r>
              <w:rPr>
                <w:noProof/>
                <w:webHidden/>
              </w:rPr>
              <w:fldChar w:fldCharType="end"/>
            </w:r>
          </w:hyperlink>
        </w:p>
        <w:p w14:paraId="383ED705" w14:textId="4213D096"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41" w:history="1">
            <w:r w:rsidRPr="00BE0C14">
              <w:rPr>
                <w:rStyle w:val="Hyperlink"/>
                <w:noProof/>
              </w:rPr>
              <w:t>3.7. Phân loại đúng giờ và muộn</w:t>
            </w:r>
            <w:r>
              <w:rPr>
                <w:noProof/>
                <w:webHidden/>
              </w:rPr>
              <w:tab/>
            </w:r>
            <w:r>
              <w:rPr>
                <w:noProof/>
                <w:webHidden/>
              </w:rPr>
              <w:fldChar w:fldCharType="begin"/>
            </w:r>
            <w:r>
              <w:rPr>
                <w:noProof/>
                <w:webHidden/>
              </w:rPr>
              <w:instrText xml:space="preserve"> PAGEREF _Toc243559141 \h </w:instrText>
            </w:r>
            <w:r>
              <w:rPr>
                <w:noProof/>
                <w:webHidden/>
              </w:rPr>
            </w:r>
            <w:r>
              <w:rPr>
                <w:noProof/>
                <w:webHidden/>
              </w:rPr>
              <w:fldChar w:fldCharType="separate"/>
            </w:r>
            <w:r>
              <w:rPr>
                <w:noProof/>
                <w:webHidden/>
              </w:rPr>
              <w:t>22</w:t>
            </w:r>
            <w:r>
              <w:rPr>
                <w:noProof/>
                <w:webHidden/>
              </w:rPr>
              <w:fldChar w:fldCharType="end"/>
            </w:r>
          </w:hyperlink>
        </w:p>
        <w:p w14:paraId="5DCB9B7A" w14:textId="66A24CC4"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42" w:history="1">
            <w:r w:rsidRPr="00BE0C14">
              <w:rPr>
                <w:rStyle w:val="Hyperlink"/>
                <w:noProof/>
              </w:rPr>
              <w:t>3.8. Giao tiếp UART và xuất tệp CSV</w:t>
            </w:r>
            <w:r>
              <w:rPr>
                <w:noProof/>
                <w:webHidden/>
              </w:rPr>
              <w:tab/>
            </w:r>
            <w:r>
              <w:rPr>
                <w:noProof/>
                <w:webHidden/>
              </w:rPr>
              <w:fldChar w:fldCharType="begin"/>
            </w:r>
            <w:r>
              <w:rPr>
                <w:noProof/>
                <w:webHidden/>
              </w:rPr>
              <w:instrText xml:space="preserve"> PAGEREF _Toc243559142 \h </w:instrText>
            </w:r>
            <w:r>
              <w:rPr>
                <w:noProof/>
                <w:webHidden/>
              </w:rPr>
            </w:r>
            <w:r>
              <w:rPr>
                <w:noProof/>
                <w:webHidden/>
              </w:rPr>
              <w:fldChar w:fldCharType="separate"/>
            </w:r>
            <w:r>
              <w:rPr>
                <w:noProof/>
                <w:webHidden/>
              </w:rPr>
              <w:t>24</w:t>
            </w:r>
            <w:r>
              <w:rPr>
                <w:noProof/>
                <w:webHidden/>
              </w:rPr>
              <w:fldChar w:fldCharType="end"/>
            </w:r>
          </w:hyperlink>
        </w:p>
        <w:p w14:paraId="67188E28" w14:textId="5C1F593E" w:rsidR="008B0F20" w:rsidRDefault="008B0F20">
          <w:pPr>
            <w:pStyle w:val="TOC1"/>
            <w:rPr>
              <w:rFonts w:asciiTheme="minorHAnsi" w:eastAsiaTheme="minorEastAsia" w:hAnsiTheme="minorHAnsi" w:cstheme="minorBidi"/>
              <w:noProof/>
              <w:color w:val="auto"/>
              <w:kern w:val="2"/>
              <w:sz w:val="24"/>
              <w:szCs w:val="24"/>
              <w14:ligatures w14:val="standardContextual"/>
            </w:rPr>
          </w:pPr>
          <w:hyperlink w:anchor="_Toc243559143" w:history="1">
            <w:r w:rsidRPr="00BE0C14">
              <w:rPr>
                <w:rStyle w:val="Hyperlink"/>
                <w:noProof/>
              </w:rPr>
              <w:t>CHƯƠNG 4. ĐÁNH GIÁ KẾT QUẢ</w:t>
            </w:r>
            <w:r>
              <w:rPr>
                <w:noProof/>
                <w:webHidden/>
              </w:rPr>
              <w:tab/>
            </w:r>
            <w:r>
              <w:rPr>
                <w:noProof/>
                <w:webHidden/>
              </w:rPr>
              <w:fldChar w:fldCharType="begin"/>
            </w:r>
            <w:r>
              <w:rPr>
                <w:noProof/>
                <w:webHidden/>
              </w:rPr>
              <w:instrText xml:space="preserve"> PAGEREF _Toc243559143 \h </w:instrText>
            </w:r>
            <w:r>
              <w:rPr>
                <w:noProof/>
                <w:webHidden/>
              </w:rPr>
            </w:r>
            <w:r>
              <w:rPr>
                <w:noProof/>
                <w:webHidden/>
              </w:rPr>
              <w:fldChar w:fldCharType="separate"/>
            </w:r>
            <w:r>
              <w:rPr>
                <w:noProof/>
                <w:webHidden/>
              </w:rPr>
              <w:t>25</w:t>
            </w:r>
            <w:r>
              <w:rPr>
                <w:noProof/>
                <w:webHidden/>
              </w:rPr>
              <w:fldChar w:fldCharType="end"/>
            </w:r>
          </w:hyperlink>
        </w:p>
        <w:p w14:paraId="34127185" w14:textId="1B28FDF6"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44" w:history="1">
            <w:r w:rsidRPr="00BE0C14">
              <w:rPr>
                <w:rStyle w:val="Hyperlink"/>
                <w:noProof/>
              </w:rPr>
              <w:t>4.1. Mạch thực tế</w:t>
            </w:r>
            <w:r>
              <w:rPr>
                <w:noProof/>
                <w:webHidden/>
              </w:rPr>
              <w:tab/>
            </w:r>
            <w:r>
              <w:rPr>
                <w:noProof/>
                <w:webHidden/>
              </w:rPr>
              <w:fldChar w:fldCharType="begin"/>
            </w:r>
            <w:r>
              <w:rPr>
                <w:noProof/>
                <w:webHidden/>
              </w:rPr>
              <w:instrText xml:space="preserve"> PAGEREF _Toc243559144 \h </w:instrText>
            </w:r>
            <w:r>
              <w:rPr>
                <w:noProof/>
                <w:webHidden/>
              </w:rPr>
            </w:r>
            <w:r>
              <w:rPr>
                <w:noProof/>
                <w:webHidden/>
              </w:rPr>
              <w:fldChar w:fldCharType="separate"/>
            </w:r>
            <w:r>
              <w:rPr>
                <w:noProof/>
                <w:webHidden/>
              </w:rPr>
              <w:t>25</w:t>
            </w:r>
            <w:r>
              <w:rPr>
                <w:noProof/>
                <w:webHidden/>
              </w:rPr>
              <w:fldChar w:fldCharType="end"/>
            </w:r>
          </w:hyperlink>
        </w:p>
        <w:p w14:paraId="4299BEC1" w14:textId="31C816A8"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45" w:history="1">
            <w:r w:rsidRPr="00BE0C14">
              <w:rPr>
                <w:rStyle w:val="Hyperlink"/>
                <w:noProof/>
              </w:rPr>
              <w:t>4.2. Đánh giá hiệu năng đọc thẻ</w:t>
            </w:r>
            <w:r>
              <w:rPr>
                <w:noProof/>
                <w:webHidden/>
              </w:rPr>
              <w:tab/>
            </w:r>
            <w:r>
              <w:rPr>
                <w:noProof/>
                <w:webHidden/>
              </w:rPr>
              <w:fldChar w:fldCharType="begin"/>
            </w:r>
            <w:r>
              <w:rPr>
                <w:noProof/>
                <w:webHidden/>
              </w:rPr>
              <w:instrText xml:space="preserve"> PAGEREF _Toc243559145 \h </w:instrText>
            </w:r>
            <w:r>
              <w:rPr>
                <w:noProof/>
                <w:webHidden/>
              </w:rPr>
            </w:r>
            <w:r>
              <w:rPr>
                <w:noProof/>
                <w:webHidden/>
              </w:rPr>
              <w:fldChar w:fldCharType="separate"/>
            </w:r>
            <w:r>
              <w:rPr>
                <w:noProof/>
                <w:webHidden/>
              </w:rPr>
              <w:t>25</w:t>
            </w:r>
            <w:r>
              <w:rPr>
                <w:noProof/>
                <w:webHidden/>
              </w:rPr>
              <w:fldChar w:fldCharType="end"/>
            </w:r>
          </w:hyperlink>
        </w:p>
        <w:p w14:paraId="1F37B7E0" w14:textId="54FA7387"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46" w:history="1">
            <w:r w:rsidRPr="00BE0C14">
              <w:rPr>
                <w:rStyle w:val="Hyperlink"/>
                <w:noProof/>
              </w:rPr>
              <w:t>4.3. Kết quả flash vòng</w:t>
            </w:r>
            <w:r>
              <w:rPr>
                <w:noProof/>
                <w:webHidden/>
              </w:rPr>
              <w:tab/>
            </w:r>
            <w:r>
              <w:rPr>
                <w:noProof/>
                <w:webHidden/>
              </w:rPr>
              <w:fldChar w:fldCharType="begin"/>
            </w:r>
            <w:r>
              <w:rPr>
                <w:noProof/>
                <w:webHidden/>
              </w:rPr>
              <w:instrText xml:space="preserve"> PAGEREF _Toc243559146 \h </w:instrText>
            </w:r>
            <w:r>
              <w:rPr>
                <w:noProof/>
                <w:webHidden/>
              </w:rPr>
            </w:r>
            <w:r>
              <w:rPr>
                <w:noProof/>
                <w:webHidden/>
              </w:rPr>
              <w:fldChar w:fldCharType="separate"/>
            </w:r>
            <w:r>
              <w:rPr>
                <w:noProof/>
                <w:webHidden/>
              </w:rPr>
              <w:t>27</w:t>
            </w:r>
            <w:r>
              <w:rPr>
                <w:noProof/>
                <w:webHidden/>
              </w:rPr>
              <w:fldChar w:fldCharType="end"/>
            </w:r>
          </w:hyperlink>
        </w:p>
        <w:p w14:paraId="3795C3F9" w14:textId="4DBBA77F"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47" w:history="1">
            <w:r w:rsidRPr="00BE0C14">
              <w:rPr>
                <w:rStyle w:val="Hyperlink"/>
                <w:noProof/>
              </w:rPr>
              <w:t>4.4. Kết quả xuất tệp CSV trên Excel</w:t>
            </w:r>
            <w:r>
              <w:rPr>
                <w:noProof/>
                <w:webHidden/>
              </w:rPr>
              <w:tab/>
            </w:r>
            <w:r>
              <w:rPr>
                <w:noProof/>
                <w:webHidden/>
              </w:rPr>
              <w:fldChar w:fldCharType="begin"/>
            </w:r>
            <w:r>
              <w:rPr>
                <w:noProof/>
                <w:webHidden/>
              </w:rPr>
              <w:instrText xml:space="preserve"> PAGEREF _Toc243559147 \h </w:instrText>
            </w:r>
            <w:r>
              <w:rPr>
                <w:noProof/>
                <w:webHidden/>
              </w:rPr>
            </w:r>
            <w:r>
              <w:rPr>
                <w:noProof/>
                <w:webHidden/>
              </w:rPr>
              <w:fldChar w:fldCharType="separate"/>
            </w:r>
            <w:r>
              <w:rPr>
                <w:noProof/>
                <w:webHidden/>
              </w:rPr>
              <w:t>28</w:t>
            </w:r>
            <w:r>
              <w:rPr>
                <w:noProof/>
                <w:webHidden/>
              </w:rPr>
              <w:fldChar w:fldCharType="end"/>
            </w:r>
          </w:hyperlink>
        </w:p>
        <w:p w14:paraId="078BF8C2" w14:textId="5ACE7B83" w:rsidR="008B0F20" w:rsidRDefault="008B0F20">
          <w:pPr>
            <w:pStyle w:val="TOC1"/>
            <w:rPr>
              <w:rFonts w:asciiTheme="minorHAnsi" w:eastAsiaTheme="minorEastAsia" w:hAnsiTheme="minorHAnsi" w:cstheme="minorBidi"/>
              <w:noProof/>
              <w:color w:val="auto"/>
              <w:kern w:val="2"/>
              <w:sz w:val="24"/>
              <w:szCs w:val="24"/>
              <w14:ligatures w14:val="standardContextual"/>
            </w:rPr>
          </w:pPr>
          <w:hyperlink w:anchor="_Toc243559148" w:history="1">
            <w:r w:rsidRPr="00BE0C14">
              <w:rPr>
                <w:rStyle w:val="Hyperlink"/>
                <w:noProof/>
              </w:rPr>
              <w:t>CHƯƠNG 5. KẾT LUẬN VÀ HƯỚNG PHÁT TRIỂN</w:t>
            </w:r>
            <w:r>
              <w:rPr>
                <w:noProof/>
                <w:webHidden/>
              </w:rPr>
              <w:tab/>
            </w:r>
            <w:r>
              <w:rPr>
                <w:noProof/>
                <w:webHidden/>
              </w:rPr>
              <w:fldChar w:fldCharType="begin"/>
            </w:r>
            <w:r>
              <w:rPr>
                <w:noProof/>
                <w:webHidden/>
              </w:rPr>
              <w:instrText xml:space="preserve"> PAGEREF _Toc243559148 \h </w:instrText>
            </w:r>
            <w:r>
              <w:rPr>
                <w:noProof/>
                <w:webHidden/>
              </w:rPr>
            </w:r>
            <w:r>
              <w:rPr>
                <w:noProof/>
                <w:webHidden/>
              </w:rPr>
              <w:fldChar w:fldCharType="separate"/>
            </w:r>
            <w:r>
              <w:rPr>
                <w:noProof/>
                <w:webHidden/>
              </w:rPr>
              <w:t>30</w:t>
            </w:r>
            <w:r>
              <w:rPr>
                <w:noProof/>
                <w:webHidden/>
              </w:rPr>
              <w:fldChar w:fldCharType="end"/>
            </w:r>
          </w:hyperlink>
        </w:p>
        <w:p w14:paraId="1FD2E107" w14:textId="4ABA8864"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49" w:history="1">
            <w:r w:rsidRPr="00BE0C14">
              <w:rPr>
                <w:rStyle w:val="Hyperlink"/>
                <w:noProof/>
              </w:rPr>
              <w:t>5.1. Kết luận</w:t>
            </w:r>
            <w:r>
              <w:rPr>
                <w:noProof/>
                <w:webHidden/>
              </w:rPr>
              <w:tab/>
            </w:r>
            <w:r>
              <w:rPr>
                <w:noProof/>
                <w:webHidden/>
              </w:rPr>
              <w:fldChar w:fldCharType="begin"/>
            </w:r>
            <w:r>
              <w:rPr>
                <w:noProof/>
                <w:webHidden/>
              </w:rPr>
              <w:instrText xml:space="preserve"> PAGEREF _Toc243559149 \h </w:instrText>
            </w:r>
            <w:r>
              <w:rPr>
                <w:noProof/>
                <w:webHidden/>
              </w:rPr>
            </w:r>
            <w:r>
              <w:rPr>
                <w:noProof/>
                <w:webHidden/>
              </w:rPr>
              <w:fldChar w:fldCharType="separate"/>
            </w:r>
            <w:r>
              <w:rPr>
                <w:noProof/>
                <w:webHidden/>
              </w:rPr>
              <w:t>30</w:t>
            </w:r>
            <w:r>
              <w:rPr>
                <w:noProof/>
                <w:webHidden/>
              </w:rPr>
              <w:fldChar w:fldCharType="end"/>
            </w:r>
          </w:hyperlink>
        </w:p>
        <w:p w14:paraId="780F8602" w14:textId="70A88B1A"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50" w:history="1">
            <w:r w:rsidRPr="00BE0C14">
              <w:rPr>
                <w:rStyle w:val="Hyperlink"/>
                <w:noProof/>
              </w:rPr>
              <w:t>5.2. Hạn chế</w:t>
            </w:r>
            <w:r>
              <w:rPr>
                <w:noProof/>
                <w:webHidden/>
              </w:rPr>
              <w:tab/>
            </w:r>
            <w:r>
              <w:rPr>
                <w:noProof/>
                <w:webHidden/>
              </w:rPr>
              <w:fldChar w:fldCharType="begin"/>
            </w:r>
            <w:r>
              <w:rPr>
                <w:noProof/>
                <w:webHidden/>
              </w:rPr>
              <w:instrText xml:space="preserve"> PAGEREF _Toc243559150 \h </w:instrText>
            </w:r>
            <w:r>
              <w:rPr>
                <w:noProof/>
                <w:webHidden/>
              </w:rPr>
            </w:r>
            <w:r>
              <w:rPr>
                <w:noProof/>
                <w:webHidden/>
              </w:rPr>
              <w:fldChar w:fldCharType="separate"/>
            </w:r>
            <w:r>
              <w:rPr>
                <w:noProof/>
                <w:webHidden/>
              </w:rPr>
              <w:t>30</w:t>
            </w:r>
            <w:r>
              <w:rPr>
                <w:noProof/>
                <w:webHidden/>
              </w:rPr>
              <w:fldChar w:fldCharType="end"/>
            </w:r>
          </w:hyperlink>
        </w:p>
        <w:p w14:paraId="0694EAF9" w14:textId="074FA7AE" w:rsidR="008B0F20" w:rsidRDefault="008B0F20">
          <w:pPr>
            <w:pStyle w:val="TOC2"/>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9151" w:history="1">
            <w:r w:rsidRPr="00BE0C14">
              <w:rPr>
                <w:rStyle w:val="Hyperlink"/>
                <w:noProof/>
              </w:rPr>
              <w:t>5.3. Hướng phát triển</w:t>
            </w:r>
            <w:r>
              <w:rPr>
                <w:noProof/>
                <w:webHidden/>
              </w:rPr>
              <w:tab/>
            </w:r>
            <w:r>
              <w:rPr>
                <w:noProof/>
                <w:webHidden/>
              </w:rPr>
              <w:fldChar w:fldCharType="begin"/>
            </w:r>
            <w:r>
              <w:rPr>
                <w:noProof/>
                <w:webHidden/>
              </w:rPr>
              <w:instrText xml:space="preserve"> PAGEREF _Toc243559151 \h </w:instrText>
            </w:r>
            <w:r>
              <w:rPr>
                <w:noProof/>
                <w:webHidden/>
              </w:rPr>
            </w:r>
            <w:r>
              <w:rPr>
                <w:noProof/>
                <w:webHidden/>
              </w:rPr>
              <w:fldChar w:fldCharType="separate"/>
            </w:r>
            <w:r>
              <w:rPr>
                <w:noProof/>
                <w:webHidden/>
              </w:rPr>
              <w:t>30</w:t>
            </w:r>
            <w:r>
              <w:rPr>
                <w:noProof/>
                <w:webHidden/>
              </w:rPr>
              <w:fldChar w:fldCharType="end"/>
            </w:r>
          </w:hyperlink>
        </w:p>
        <w:p w14:paraId="1A0709D5" w14:textId="5F08D803" w:rsidR="008B0F20" w:rsidRDefault="008B0F20">
          <w:pPr>
            <w:pStyle w:val="TOC1"/>
            <w:rPr>
              <w:rFonts w:asciiTheme="minorHAnsi" w:eastAsiaTheme="minorEastAsia" w:hAnsiTheme="minorHAnsi" w:cstheme="minorBidi"/>
              <w:noProof/>
              <w:color w:val="auto"/>
              <w:kern w:val="2"/>
              <w:sz w:val="24"/>
              <w:szCs w:val="24"/>
              <w14:ligatures w14:val="standardContextual"/>
            </w:rPr>
          </w:pPr>
          <w:hyperlink w:anchor="_Toc243559152" w:history="1">
            <w:r w:rsidRPr="00BE0C14">
              <w:rPr>
                <w:rStyle w:val="Hyperlink"/>
                <w:noProof/>
              </w:rPr>
              <w:t>TÀI LIỆU THAM KHẢO</w:t>
            </w:r>
            <w:r>
              <w:rPr>
                <w:noProof/>
                <w:webHidden/>
              </w:rPr>
              <w:tab/>
            </w:r>
            <w:r>
              <w:rPr>
                <w:noProof/>
                <w:webHidden/>
              </w:rPr>
              <w:fldChar w:fldCharType="begin"/>
            </w:r>
            <w:r>
              <w:rPr>
                <w:noProof/>
                <w:webHidden/>
              </w:rPr>
              <w:instrText xml:space="preserve"> PAGEREF _Toc243559152 \h </w:instrText>
            </w:r>
            <w:r>
              <w:rPr>
                <w:noProof/>
                <w:webHidden/>
              </w:rPr>
            </w:r>
            <w:r>
              <w:rPr>
                <w:noProof/>
                <w:webHidden/>
              </w:rPr>
              <w:fldChar w:fldCharType="separate"/>
            </w:r>
            <w:r>
              <w:rPr>
                <w:noProof/>
                <w:webHidden/>
              </w:rPr>
              <w:t>32</w:t>
            </w:r>
            <w:r>
              <w:rPr>
                <w:noProof/>
                <w:webHidden/>
              </w:rPr>
              <w:fldChar w:fldCharType="end"/>
            </w:r>
          </w:hyperlink>
        </w:p>
        <w:p w14:paraId="58C9C1A0" w14:textId="1B10ECC6" w:rsidR="00D75336" w:rsidRDefault="00000000" w:rsidP="008B0F20">
          <w:pPr>
            <w:pStyle w:val="TOC1"/>
          </w:pPr>
          <w:r>
            <w:fldChar w:fldCharType="end"/>
          </w:r>
        </w:p>
      </w:sdtContent>
    </w:sdt>
    <w:p w14:paraId="4F160232" w14:textId="77777777" w:rsidR="00D75336" w:rsidRDefault="00000000">
      <w:pPr>
        <w:pStyle w:val="Heading1"/>
        <w:pageBreakBefore/>
      </w:pPr>
      <w:bookmarkStart w:id="0" w:name="_Toc243559117"/>
      <w:r>
        <w:lastRenderedPageBreak/>
        <w:t>DANH MỤC TỪ VIẾT TẮT VÀ KÝ HIỆU</w:t>
      </w:r>
      <w:bookmarkEnd w:id="0"/>
    </w:p>
    <w:p w14:paraId="1A5F27A9" w14:textId="77777777" w:rsidR="00D75336" w:rsidRDefault="00000000">
      <w:pPr>
        <w:pStyle w:val="Caption"/>
        <w:keepNext/>
        <w:spacing w:after="80"/>
        <w:jc w:val="center"/>
      </w:pPr>
      <w:r>
        <w:rPr>
          <w:sz w:val="26"/>
        </w:rPr>
        <w:t>Từ viết tắt</w:t>
      </w:r>
    </w:p>
    <w:tbl>
      <w:tblPr>
        <w:tblStyle w:val="TableGrid"/>
        <w:tblW w:w="0" w:type="auto"/>
        <w:jc w:val="center"/>
        <w:tblLayout w:type="fixed"/>
        <w:tblLook w:val="04A0" w:firstRow="1" w:lastRow="0" w:firstColumn="1" w:lastColumn="0" w:noHBand="0" w:noVBand="1"/>
      </w:tblPr>
      <w:tblGrid>
        <w:gridCol w:w="1474"/>
        <w:gridCol w:w="3628"/>
        <w:gridCol w:w="4252"/>
      </w:tblGrid>
      <w:tr w:rsidR="00D75336" w14:paraId="3C638A28" w14:textId="77777777" w:rsidTr="00843464">
        <w:trPr>
          <w:cantSplit/>
          <w:tblHeader/>
          <w:jc w:val="center"/>
        </w:trPr>
        <w:tc>
          <w:tcPr>
            <w:tcW w:w="1474" w:type="dxa"/>
            <w:vAlign w:val="center"/>
          </w:tcPr>
          <w:p w14:paraId="4F813CA9" w14:textId="77777777" w:rsidR="00D75336" w:rsidRDefault="00000000">
            <w:pPr>
              <w:spacing w:before="20" w:after="20" w:line="240" w:lineRule="auto"/>
              <w:ind w:firstLine="0"/>
              <w:jc w:val="center"/>
            </w:pPr>
            <w:r>
              <w:rPr>
                <w:b/>
                <w:sz w:val="22"/>
              </w:rPr>
              <w:t>Từ viết tắt</w:t>
            </w:r>
          </w:p>
        </w:tc>
        <w:tc>
          <w:tcPr>
            <w:tcW w:w="3628" w:type="dxa"/>
            <w:vAlign w:val="center"/>
          </w:tcPr>
          <w:p w14:paraId="2C00F710" w14:textId="77777777" w:rsidR="00D75336" w:rsidRDefault="00000000">
            <w:pPr>
              <w:spacing w:before="20" w:after="20" w:line="240" w:lineRule="auto"/>
              <w:ind w:firstLine="0"/>
              <w:jc w:val="center"/>
            </w:pPr>
            <w:r>
              <w:rPr>
                <w:b/>
                <w:sz w:val="22"/>
              </w:rPr>
              <w:t>Tiếng Anh</w:t>
            </w:r>
          </w:p>
        </w:tc>
        <w:tc>
          <w:tcPr>
            <w:tcW w:w="4252" w:type="dxa"/>
            <w:vAlign w:val="center"/>
          </w:tcPr>
          <w:p w14:paraId="3C12E838" w14:textId="77777777" w:rsidR="00D75336" w:rsidRDefault="00000000">
            <w:pPr>
              <w:spacing w:before="20" w:after="20" w:line="240" w:lineRule="auto"/>
              <w:ind w:firstLine="0"/>
              <w:jc w:val="center"/>
            </w:pPr>
            <w:r>
              <w:rPr>
                <w:b/>
                <w:sz w:val="22"/>
              </w:rPr>
              <w:t>Ý nghĩa</w:t>
            </w:r>
          </w:p>
        </w:tc>
      </w:tr>
      <w:tr w:rsidR="00D75336" w14:paraId="1D3E5AA1" w14:textId="77777777" w:rsidTr="00843464">
        <w:trPr>
          <w:cantSplit/>
          <w:jc w:val="center"/>
        </w:trPr>
        <w:tc>
          <w:tcPr>
            <w:tcW w:w="1474" w:type="dxa"/>
            <w:vAlign w:val="center"/>
          </w:tcPr>
          <w:p w14:paraId="51B7E3E4" w14:textId="77777777" w:rsidR="00D75336" w:rsidRDefault="00000000">
            <w:pPr>
              <w:spacing w:before="20" w:after="20" w:line="240" w:lineRule="auto"/>
              <w:ind w:firstLine="0"/>
              <w:jc w:val="center"/>
            </w:pPr>
            <w:r>
              <w:rPr>
                <w:sz w:val="22"/>
              </w:rPr>
              <w:t>RFID</w:t>
            </w:r>
          </w:p>
        </w:tc>
        <w:tc>
          <w:tcPr>
            <w:tcW w:w="3628" w:type="dxa"/>
            <w:vAlign w:val="center"/>
          </w:tcPr>
          <w:p w14:paraId="16AE86FC" w14:textId="77777777" w:rsidR="00D75336" w:rsidRDefault="00000000">
            <w:pPr>
              <w:spacing w:before="20" w:after="20" w:line="240" w:lineRule="auto"/>
              <w:ind w:firstLine="0"/>
            </w:pPr>
            <w:r>
              <w:rPr>
                <w:sz w:val="22"/>
              </w:rPr>
              <w:t>Radio Frequency Identification</w:t>
            </w:r>
          </w:p>
        </w:tc>
        <w:tc>
          <w:tcPr>
            <w:tcW w:w="4252" w:type="dxa"/>
            <w:vAlign w:val="center"/>
          </w:tcPr>
          <w:p w14:paraId="407D2D44" w14:textId="77777777" w:rsidR="00D75336" w:rsidRDefault="00000000">
            <w:pPr>
              <w:spacing w:before="20" w:after="20" w:line="240" w:lineRule="auto"/>
              <w:ind w:firstLine="0"/>
            </w:pPr>
            <w:r>
              <w:rPr>
                <w:sz w:val="22"/>
              </w:rPr>
              <w:t>Nhận dạng bằng sóng vô tuyến</w:t>
            </w:r>
          </w:p>
        </w:tc>
      </w:tr>
      <w:tr w:rsidR="00D75336" w14:paraId="44722302" w14:textId="77777777" w:rsidTr="00843464">
        <w:trPr>
          <w:cantSplit/>
          <w:jc w:val="center"/>
        </w:trPr>
        <w:tc>
          <w:tcPr>
            <w:tcW w:w="1474" w:type="dxa"/>
            <w:vAlign w:val="center"/>
          </w:tcPr>
          <w:p w14:paraId="7C278C8E" w14:textId="77777777" w:rsidR="00D75336" w:rsidRDefault="00000000">
            <w:pPr>
              <w:spacing w:before="20" w:after="20" w:line="240" w:lineRule="auto"/>
              <w:ind w:firstLine="0"/>
              <w:jc w:val="center"/>
            </w:pPr>
            <w:r>
              <w:rPr>
                <w:sz w:val="22"/>
              </w:rPr>
              <w:t>UID</w:t>
            </w:r>
          </w:p>
        </w:tc>
        <w:tc>
          <w:tcPr>
            <w:tcW w:w="3628" w:type="dxa"/>
            <w:vAlign w:val="center"/>
          </w:tcPr>
          <w:p w14:paraId="14481B06" w14:textId="77777777" w:rsidR="00D75336" w:rsidRDefault="00000000">
            <w:pPr>
              <w:spacing w:before="20" w:after="20" w:line="240" w:lineRule="auto"/>
              <w:ind w:firstLine="0"/>
            </w:pPr>
            <w:r>
              <w:rPr>
                <w:sz w:val="22"/>
              </w:rPr>
              <w:t>Unique Identifier</w:t>
            </w:r>
          </w:p>
        </w:tc>
        <w:tc>
          <w:tcPr>
            <w:tcW w:w="4252" w:type="dxa"/>
            <w:vAlign w:val="center"/>
          </w:tcPr>
          <w:p w14:paraId="2D417D56" w14:textId="77777777" w:rsidR="00D75336" w:rsidRDefault="00000000">
            <w:pPr>
              <w:spacing w:before="20" w:after="20" w:line="240" w:lineRule="auto"/>
              <w:ind w:firstLine="0"/>
            </w:pPr>
            <w:r>
              <w:rPr>
                <w:sz w:val="22"/>
              </w:rPr>
              <w:t>Mã định danh duy nhất của thẻ (4 byte)</w:t>
            </w:r>
          </w:p>
        </w:tc>
      </w:tr>
      <w:tr w:rsidR="00D75336" w14:paraId="24355AB8" w14:textId="77777777" w:rsidTr="00843464">
        <w:trPr>
          <w:cantSplit/>
          <w:jc w:val="center"/>
        </w:trPr>
        <w:tc>
          <w:tcPr>
            <w:tcW w:w="1474" w:type="dxa"/>
            <w:vAlign w:val="center"/>
          </w:tcPr>
          <w:p w14:paraId="69B5EA9A" w14:textId="77777777" w:rsidR="00D75336" w:rsidRDefault="00000000">
            <w:pPr>
              <w:spacing w:before="20" w:after="20" w:line="240" w:lineRule="auto"/>
              <w:ind w:firstLine="0"/>
              <w:jc w:val="center"/>
            </w:pPr>
            <w:r>
              <w:rPr>
                <w:sz w:val="22"/>
              </w:rPr>
              <w:t>SPI</w:t>
            </w:r>
          </w:p>
        </w:tc>
        <w:tc>
          <w:tcPr>
            <w:tcW w:w="3628" w:type="dxa"/>
            <w:vAlign w:val="center"/>
          </w:tcPr>
          <w:p w14:paraId="02F5FED9" w14:textId="77777777" w:rsidR="00D75336" w:rsidRDefault="00000000">
            <w:pPr>
              <w:spacing w:before="20" w:after="20" w:line="240" w:lineRule="auto"/>
              <w:ind w:firstLine="0"/>
            </w:pPr>
            <w:r>
              <w:rPr>
                <w:sz w:val="22"/>
              </w:rPr>
              <w:t>Serial Peripheral Interface</w:t>
            </w:r>
          </w:p>
        </w:tc>
        <w:tc>
          <w:tcPr>
            <w:tcW w:w="4252" w:type="dxa"/>
            <w:vAlign w:val="center"/>
          </w:tcPr>
          <w:p w14:paraId="323E89B3" w14:textId="77777777" w:rsidR="00D75336" w:rsidRDefault="00000000">
            <w:pPr>
              <w:spacing w:before="20" w:after="20" w:line="240" w:lineRule="auto"/>
              <w:ind w:firstLine="0"/>
            </w:pPr>
            <w:r>
              <w:rPr>
                <w:sz w:val="22"/>
              </w:rPr>
              <w:t>Giao tiếp nối tiếp đồng bộ</w:t>
            </w:r>
          </w:p>
        </w:tc>
      </w:tr>
      <w:tr w:rsidR="00D75336" w14:paraId="1FE6D052" w14:textId="77777777" w:rsidTr="00843464">
        <w:trPr>
          <w:cantSplit/>
          <w:jc w:val="center"/>
        </w:trPr>
        <w:tc>
          <w:tcPr>
            <w:tcW w:w="1474" w:type="dxa"/>
            <w:vAlign w:val="center"/>
          </w:tcPr>
          <w:p w14:paraId="2DE60249" w14:textId="77777777" w:rsidR="00D75336" w:rsidRDefault="00000000">
            <w:pPr>
              <w:spacing w:before="20" w:after="20" w:line="240" w:lineRule="auto"/>
              <w:ind w:firstLine="0"/>
              <w:jc w:val="center"/>
            </w:pPr>
            <w:r>
              <w:rPr>
                <w:sz w:val="22"/>
              </w:rPr>
              <w:t>I2C</w:t>
            </w:r>
          </w:p>
        </w:tc>
        <w:tc>
          <w:tcPr>
            <w:tcW w:w="3628" w:type="dxa"/>
            <w:vAlign w:val="center"/>
          </w:tcPr>
          <w:p w14:paraId="6BF28242" w14:textId="77777777" w:rsidR="00D75336" w:rsidRDefault="00000000">
            <w:pPr>
              <w:spacing w:before="20" w:after="20" w:line="240" w:lineRule="auto"/>
              <w:ind w:firstLine="0"/>
            </w:pPr>
            <w:r>
              <w:rPr>
                <w:sz w:val="22"/>
              </w:rPr>
              <w:t>Inter-Integrated Circuit</w:t>
            </w:r>
          </w:p>
        </w:tc>
        <w:tc>
          <w:tcPr>
            <w:tcW w:w="4252" w:type="dxa"/>
            <w:vAlign w:val="center"/>
          </w:tcPr>
          <w:p w14:paraId="517C12B7" w14:textId="77777777" w:rsidR="00D75336" w:rsidRDefault="00000000">
            <w:pPr>
              <w:spacing w:before="20" w:after="20" w:line="240" w:lineRule="auto"/>
              <w:ind w:firstLine="0"/>
            </w:pPr>
            <w:r>
              <w:rPr>
                <w:sz w:val="22"/>
              </w:rPr>
              <w:t>Bus nối tiếp hai dây SCL, SDA</w:t>
            </w:r>
          </w:p>
        </w:tc>
      </w:tr>
      <w:tr w:rsidR="00D75336" w14:paraId="6CD83F83" w14:textId="77777777" w:rsidTr="00843464">
        <w:trPr>
          <w:cantSplit/>
          <w:jc w:val="center"/>
        </w:trPr>
        <w:tc>
          <w:tcPr>
            <w:tcW w:w="1474" w:type="dxa"/>
            <w:vAlign w:val="center"/>
          </w:tcPr>
          <w:p w14:paraId="74D2AB75" w14:textId="77777777" w:rsidR="00D75336" w:rsidRDefault="00000000">
            <w:pPr>
              <w:spacing w:before="20" w:after="20" w:line="240" w:lineRule="auto"/>
              <w:ind w:firstLine="0"/>
              <w:jc w:val="center"/>
            </w:pPr>
            <w:r>
              <w:rPr>
                <w:sz w:val="22"/>
              </w:rPr>
              <w:t>UART</w:t>
            </w:r>
          </w:p>
        </w:tc>
        <w:tc>
          <w:tcPr>
            <w:tcW w:w="3628" w:type="dxa"/>
            <w:vAlign w:val="center"/>
          </w:tcPr>
          <w:p w14:paraId="5108A742" w14:textId="77777777" w:rsidR="00D75336" w:rsidRDefault="00000000">
            <w:pPr>
              <w:spacing w:before="20" w:after="20" w:line="240" w:lineRule="auto"/>
              <w:ind w:firstLine="0"/>
            </w:pPr>
            <w:r>
              <w:rPr>
                <w:sz w:val="22"/>
              </w:rPr>
              <w:t>Universal Asynchronous Receiver/Transmitter</w:t>
            </w:r>
          </w:p>
        </w:tc>
        <w:tc>
          <w:tcPr>
            <w:tcW w:w="4252" w:type="dxa"/>
            <w:vAlign w:val="center"/>
          </w:tcPr>
          <w:p w14:paraId="54055D47" w14:textId="77777777" w:rsidR="00D75336" w:rsidRDefault="00000000">
            <w:pPr>
              <w:spacing w:before="20" w:after="20" w:line="240" w:lineRule="auto"/>
              <w:ind w:firstLine="0"/>
            </w:pPr>
            <w:r>
              <w:rPr>
                <w:sz w:val="22"/>
              </w:rPr>
              <w:t>Truyền nhận nối tiếp không đồng bộ</w:t>
            </w:r>
          </w:p>
        </w:tc>
      </w:tr>
      <w:tr w:rsidR="00D75336" w14:paraId="4F27A4CB" w14:textId="77777777" w:rsidTr="00843464">
        <w:trPr>
          <w:cantSplit/>
          <w:jc w:val="center"/>
        </w:trPr>
        <w:tc>
          <w:tcPr>
            <w:tcW w:w="1474" w:type="dxa"/>
            <w:vAlign w:val="center"/>
          </w:tcPr>
          <w:p w14:paraId="3F0972CF" w14:textId="77777777" w:rsidR="00D75336" w:rsidRDefault="00000000">
            <w:pPr>
              <w:spacing w:before="20" w:after="20" w:line="240" w:lineRule="auto"/>
              <w:ind w:firstLine="0"/>
              <w:jc w:val="center"/>
            </w:pPr>
            <w:r>
              <w:rPr>
                <w:sz w:val="22"/>
              </w:rPr>
              <w:t>RTC</w:t>
            </w:r>
          </w:p>
        </w:tc>
        <w:tc>
          <w:tcPr>
            <w:tcW w:w="3628" w:type="dxa"/>
            <w:vAlign w:val="center"/>
          </w:tcPr>
          <w:p w14:paraId="68865087" w14:textId="77777777" w:rsidR="00D75336" w:rsidRDefault="00000000">
            <w:pPr>
              <w:spacing w:before="20" w:after="20" w:line="240" w:lineRule="auto"/>
              <w:ind w:firstLine="0"/>
            </w:pPr>
            <w:r>
              <w:rPr>
                <w:sz w:val="22"/>
              </w:rPr>
              <w:t>Real-Time Clock</w:t>
            </w:r>
          </w:p>
        </w:tc>
        <w:tc>
          <w:tcPr>
            <w:tcW w:w="4252" w:type="dxa"/>
            <w:vAlign w:val="center"/>
          </w:tcPr>
          <w:p w14:paraId="03CC4960" w14:textId="77777777" w:rsidR="00D75336" w:rsidRDefault="00000000">
            <w:pPr>
              <w:spacing w:before="20" w:after="20" w:line="240" w:lineRule="auto"/>
              <w:ind w:firstLine="0"/>
            </w:pPr>
            <w:r>
              <w:rPr>
                <w:sz w:val="22"/>
              </w:rPr>
              <w:t>Đồng hồ thời gian thực</w:t>
            </w:r>
          </w:p>
        </w:tc>
      </w:tr>
      <w:tr w:rsidR="00D75336" w14:paraId="7A9559AA" w14:textId="77777777" w:rsidTr="00843464">
        <w:trPr>
          <w:cantSplit/>
          <w:jc w:val="center"/>
        </w:trPr>
        <w:tc>
          <w:tcPr>
            <w:tcW w:w="1474" w:type="dxa"/>
            <w:vAlign w:val="center"/>
          </w:tcPr>
          <w:p w14:paraId="3EE9CD13" w14:textId="77777777" w:rsidR="00D75336" w:rsidRDefault="00000000">
            <w:pPr>
              <w:spacing w:before="20" w:after="20" w:line="240" w:lineRule="auto"/>
              <w:ind w:firstLine="0"/>
              <w:jc w:val="center"/>
            </w:pPr>
            <w:r>
              <w:rPr>
                <w:sz w:val="22"/>
              </w:rPr>
              <w:t>HAL</w:t>
            </w:r>
          </w:p>
        </w:tc>
        <w:tc>
          <w:tcPr>
            <w:tcW w:w="3628" w:type="dxa"/>
            <w:vAlign w:val="center"/>
          </w:tcPr>
          <w:p w14:paraId="2A6D16C3" w14:textId="77777777" w:rsidR="00D75336" w:rsidRDefault="00000000">
            <w:pPr>
              <w:spacing w:before="20" w:after="20" w:line="240" w:lineRule="auto"/>
              <w:ind w:firstLine="0"/>
            </w:pPr>
            <w:r>
              <w:rPr>
                <w:sz w:val="22"/>
              </w:rPr>
              <w:t>Hardware Abstraction Layer</w:t>
            </w:r>
          </w:p>
        </w:tc>
        <w:tc>
          <w:tcPr>
            <w:tcW w:w="4252" w:type="dxa"/>
            <w:vAlign w:val="center"/>
          </w:tcPr>
          <w:p w14:paraId="360F0DE8" w14:textId="77777777" w:rsidR="00D75336" w:rsidRDefault="00000000">
            <w:pPr>
              <w:spacing w:before="20" w:after="20" w:line="240" w:lineRule="auto"/>
              <w:ind w:firstLine="0"/>
            </w:pPr>
            <w:r>
              <w:rPr>
                <w:sz w:val="22"/>
              </w:rPr>
              <w:t>Lớp trừu tượng phần cứng của STM32</w:t>
            </w:r>
          </w:p>
        </w:tc>
      </w:tr>
      <w:tr w:rsidR="00D75336" w14:paraId="070A828E" w14:textId="77777777" w:rsidTr="00843464">
        <w:trPr>
          <w:cantSplit/>
          <w:jc w:val="center"/>
        </w:trPr>
        <w:tc>
          <w:tcPr>
            <w:tcW w:w="1474" w:type="dxa"/>
            <w:vAlign w:val="center"/>
          </w:tcPr>
          <w:p w14:paraId="4E9DCD89" w14:textId="77777777" w:rsidR="00D75336" w:rsidRDefault="00000000">
            <w:pPr>
              <w:spacing w:before="20" w:after="20" w:line="240" w:lineRule="auto"/>
              <w:ind w:firstLine="0"/>
              <w:jc w:val="center"/>
            </w:pPr>
            <w:r>
              <w:rPr>
                <w:sz w:val="22"/>
              </w:rPr>
              <w:t>FSM</w:t>
            </w:r>
          </w:p>
        </w:tc>
        <w:tc>
          <w:tcPr>
            <w:tcW w:w="3628" w:type="dxa"/>
            <w:vAlign w:val="center"/>
          </w:tcPr>
          <w:p w14:paraId="16E2E780" w14:textId="77777777" w:rsidR="00D75336" w:rsidRDefault="00000000">
            <w:pPr>
              <w:spacing w:before="20" w:after="20" w:line="240" w:lineRule="auto"/>
              <w:ind w:firstLine="0"/>
            </w:pPr>
            <w:r>
              <w:rPr>
                <w:sz w:val="22"/>
              </w:rPr>
              <w:t>Finite State Machine</w:t>
            </w:r>
          </w:p>
        </w:tc>
        <w:tc>
          <w:tcPr>
            <w:tcW w:w="4252" w:type="dxa"/>
            <w:vAlign w:val="center"/>
          </w:tcPr>
          <w:p w14:paraId="19D7CE1A" w14:textId="77777777" w:rsidR="00D75336" w:rsidRDefault="00000000">
            <w:pPr>
              <w:spacing w:before="20" w:after="20" w:line="240" w:lineRule="auto"/>
              <w:ind w:firstLine="0"/>
            </w:pPr>
            <w:r>
              <w:rPr>
                <w:sz w:val="22"/>
              </w:rPr>
              <w:t>Máy trạng thái hữu hạn</w:t>
            </w:r>
          </w:p>
        </w:tc>
      </w:tr>
      <w:tr w:rsidR="00D75336" w14:paraId="4E963C0C" w14:textId="77777777" w:rsidTr="00843464">
        <w:trPr>
          <w:cantSplit/>
          <w:jc w:val="center"/>
        </w:trPr>
        <w:tc>
          <w:tcPr>
            <w:tcW w:w="1474" w:type="dxa"/>
            <w:vAlign w:val="center"/>
          </w:tcPr>
          <w:p w14:paraId="393F4386" w14:textId="77777777" w:rsidR="00D75336" w:rsidRDefault="00000000">
            <w:pPr>
              <w:spacing w:before="20" w:after="20" w:line="240" w:lineRule="auto"/>
              <w:ind w:firstLine="0"/>
              <w:jc w:val="center"/>
            </w:pPr>
            <w:r>
              <w:rPr>
                <w:sz w:val="22"/>
              </w:rPr>
              <w:t>CSV</w:t>
            </w:r>
          </w:p>
        </w:tc>
        <w:tc>
          <w:tcPr>
            <w:tcW w:w="3628" w:type="dxa"/>
            <w:vAlign w:val="center"/>
          </w:tcPr>
          <w:p w14:paraId="4B0E3F86" w14:textId="77777777" w:rsidR="00D75336" w:rsidRDefault="00000000">
            <w:pPr>
              <w:spacing w:before="20" w:after="20" w:line="240" w:lineRule="auto"/>
              <w:ind w:firstLine="0"/>
            </w:pPr>
            <w:r>
              <w:rPr>
                <w:sz w:val="22"/>
              </w:rPr>
              <w:t>Comma-Separated Values</w:t>
            </w:r>
          </w:p>
        </w:tc>
        <w:tc>
          <w:tcPr>
            <w:tcW w:w="4252" w:type="dxa"/>
            <w:vAlign w:val="center"/>
          </w:tcPr>
          <w:p w14:paraId="7CA7DB55" w14:textId="77777777" w:rsidR="00D75336" w:rsidRDefault="00000000">
            <w:pPr>
              <w:spacing w:before="20" w:after="20" w:line="240" w:lineRule="auto"/>
              <w:ind w:firstLine="0"/>
            </w:pPr>
            <w:r>
              <w:rPr>
                <w:sz w:val="22"/>
              </w:rPr>
              <w:t>Tệp văn bản phân tách bằng dấu phẩy</w:t>
            </w:r>
          </w:p>
        </w:tc>
      </w:tr>
      <w:tr w:rsidR="00D75336" w14:paraId="3F9D2628" w14:textId="77777777" w:rsidTr="00843464">
        <w:trPr>
          <w:cantSplit/>
          <w:jc w:val="center"/>
        </w:trPr>
        <w:tc>
          <w:tcPr>
            <w:tcW w:w="1474" w:type="dxa"/>
            <w:vAlign w:val="center"/>
          </w:tcPr>
          <w:p w14:paraId="748A6F0C" w14:textId="77777777" w:rsidR="00D75336" w:rsidRDefault="00000000">
            <w:pPr>
              <w:spacing w:before="20" w:after="20" w:line="240" w:lineRule="auto"/>
              <w:ind w:firstLine="0"/>
              <w:jc w:val="center"/>
            </w:pPr>
            <w:r>
              <w:rPr>
                <w:sz w:val="22"/>
              </w:rPr>
              <w:t>GPIO</w:t>
            </w:r>
          </w:p>
        </w:tc>
        <w:tc>
          <w:tcPr>
            <w:tcW w:w="3628" w:type="dxa"/>
            <w:vAlign w:val="center"/>
          </w:tcPr>
          <w:p w14:paraId="7DD325A1" w14:textId="77777777" w:rsidR="00D75336" w:rsidRDefault="00000000">
            <w:pPr>
              <w:spacing w:before="20" w:after="20" w:line="240" w:lineRule="auto"/>
              <w:ind w:firstLine="0"/>
            </w:pPr>
            <w:r>
              <w:rPr>
                <w:sz w:val="22"/>
              </w:rPr>
              <w:t>General Purpose Input/Output</w:t>
            </w:r>
          </w:p>
        </w:tc>
        <w:tc>
          <w:tcPr>
            <w:tcW w:w="4252" w:type="dxa"/>
            <w:vAlign w:val="center"/>
          </w:tcPr>
          <w:p w14:paraId="28577E83" w14:textId="77777777" w:rsidR="00D75336" w:rsidRDefault="00000000">
            <w:pPr>
              <w:spacing w:before="20" w:after="20" w:line="240" w:lineRule="auto"/>
              <w:ind w:firstLine="0"/>
            </w:pPr>
            <w:r>
              <w:rPr>
                <w:sz w:val="22"/>
              </w:rPr>
              <w:t>Chân vào/ra đa dụng</w:t>
            </w:r>
          </w:p>
        </w:tc>
      </w:tr>
      <w:tr w:rsidR="00D75336" w14:paraId="1D17C131" w14:textId="77777777" w:rsidTr="00843464">
        <w:trPr>
          <w:cantSplit/>
          <w:jc w:val="center"/>
        </w:trPr>
        <w:tc>
          <w:tcPr>
            <w:tcW w:w="1474" w:type="dxa"/>
            <w:vAlign w:val="center"/>
          </w:tcPr>
          <w:p w14:paraId="0ACD99B6" w14:textId="77777777" w:rsidR="00D75336" w:rsidRDefault="00000000">
            <w:pPr>
              <w:spacing w:before="20" w:after="20" w:line="240" w:lineRule="auto"/>
              <w:ind w:firstLine="0"/>
              <w:jc w:val="center"/>
            </w:pPr>
            <w:r>
              <w:rPr>
                <w:sz w:val="22"/>
              </w:rPr>
              <w:t>WUPA</w:t>
            </w:r>
          </w:p>
        </w:tc>
        <w:tc>
          <w:tcPr>
            <w:tcW w:w="3628" w:type="dxa"/>
            <w:vAlign w:val="center"/>
          </w:tcPr>
          <w:p w14:paraId="0C8E920B" w14:textId="77777777" w:rsidR="00D75336" w:rsidRDefault="00000000">
            <w:pPr>
              <w:spacing w:before="20" w:after="20" w:line="240" w:lineRule="auto"/>
              <w:ind w:firstLine="0"/>
            </w:pPr>
            <w:r>
              <w:rPr>
                <w:sz w:val="22"/>
              </w:rPr>
              <w:t>Wake-Up command, type A</w:t>
            </w:r>
          </w:p>
        </w:tc>
        <w:tc>
          <w:tcPr>
            <w:tcW w:w="4252" w:type="dxa"/>
            <w:vAlign w:val="center"/>
          </w:tcPr>
          <w:p w14:paraId="548568F1" w14:textId="77777777" w:rsidR="00D75336" w:rsidRDefault="00000000">
            <w:pPr>
              <w:spacing w:before="20" w:after="20" w:line="240" w:lineRule="auto"/>
              <w:ind w:firstLine="0"/>
            </w:pPr>
            <w:r>
              <w:rPr>
                <w:sz w:val="22"/>
              </w:rPr>
              <w:t>Lệnh đánh thức thẻ ở cả trạng thái IDLE và HALT</w:t>
            </w:r>
          </w:p>
        </w:tc>
      </w:tr>
      <w:tr w:rsidR="00D75336" w14:paraId="0C4CFC33" w14:textId="77777777" w:rsidTr="00843464">
        <w:trPr>
          <w:cantSplit/>
          <w:jc w:val="center"/>
        </w:trPr>
        <w:tc>
          <w:tcPr>
            <w:tcW w:w="1474" w:type="dxa"/>
            <w:vAlign w:val="center"/>
          </w:tcPr>
          <w:p w14:paraId="335B2DE6" w14:textId="77777777" w:rsidR="00D75336" w:rsidRDefault="00000000">
            <w:pPr>
              <w:spacing w:before="20" w:after="20" w:line="240" w:lineRule="auto"/>
              <w:ind w:firstLine="0"/>
              <w:jc w:val="center"/>
            </w:pPr>
            <w:r>
              <w:rPr>
                <w:sz w:val="22"/>
              </w:rPr>
              <w:t>CRC</w:t>
            </w:r>
          </w:p>
        </w:tc>
        <w:tc>
          <w:tcPr>
            <w:tcW w:w="3628" w:type="dxa"/>
            <w:vAlign w:val="center"/>
          </w:tcPr>
          <w:p w14:paraId="4BFC93C4" w14:textId="77777777" w:rsidR="00D75336" w:rsidRDefault="00000000">
            <w:pPr>
              <w:spacing w:before="20" w:after="20" w:line="240" w:lineRule="auto"/>
              <w:ind w:firstLine="0"/>
            </w:pPr>
            <w:r>
              <w:rPr>
                <w:sz w:val="22"/>
              </w:rPr>
              <w:t>Cyclic Redundancy Check</w:t>
            </w:r>
          </w:p>
        </w:tc>
        <w:tc>
          <w:tcPr>
            <w:tcW w:w="4252" w:type="dxa"/>
            <w:vAlign w:val="center"/>
          </w:tcPr>
          <w:p w14:paraId="33BD9D6C" w14:textId="77777777" w:rsidR="00D75336" w:rsidRDefault="00000000">
            <w:pPr>
              <w:spacing w:before="20" w:after="20" w:line="240" w:lineRule="auto"/>
              <w:ind w:firstLine="0"/>
            </w:pPr>
            <w:r>
              <w:rPr>
                <w:sz w:val="22"/>
              </w:rPr>
              <w:t>Mã kiểm tra dư vòng</w:t>
            </w:r>
          </w:p>
        </w:tc>
      </w:tr>
      <w:tr w:rsidR="00D75336" w14:paraId="31F01901" w14:textId="77777777" w:rsidTr="00843464">
        <w:trPr>
          <w:cantSplit/>
          <w:jc w:val="center"/>
        </w:trPr>
        <w:tc>
          <w:tcPr>
            <w:tcW w:w="1474" w:type="dxa"/>
            <w:vAlign w:val="center"/>
          </w:tcPr>
          <w:p w14:paraId="0073DA57" w14:textId="77777777" w:rsidR="00D75336" w:rsidRDefault="00000000">
            <w:pPr>
              <w:spacing w:before="20" w:after="20" w:line="240" w:lineRule="auto"/>
              <w:ind w:firstLine="0"/>
              <w:jc w:val="center"/>
            </w:pPr>
            <w:r>
              <w:rPr>
                <w:sz w:val="22"/>
              </w:rPr>
              <w:t>BCC</w:t>
            </w:r>
          </w:p>
        </w:tc>
        <w:tc>
          <w:tcPr>
            <w:tcW w:w="3628" w:type="dxa"/>
            <w:vAlign w:val="center"/>
          </w:tcPr>
          <w:p w14:paraId="778BFCB7" w14:textId="77777777" w:rsidR="00D75336" w:rsidRDefault="00000000">
            <w:pPr>
              <w:spacing w:before="20" w:after="20" w:line="240" w:lineRule="auto"/>
              <w:ind w:firstLine="0"/>
            </w:pPr>
            <w:r>
              <w:rPr>
                <w:sz w:val="22"/>
              </w:rPr>
              <w:t>Block Check Character</w:t>
            </w:r>
          </w:p>
        </w:tc>
        <w:tc>
          <w:tcPr>
            <w:tcW w:w="4252" w:type="dxa"/>
            <w:vAlign w:val="center"/>
          </w:tcPr>
          <w:p w14:paraId="506AF2C4" w14:textId="77777777" w:rsidR="00D75336" w:rsidRDefault="00000000">
            <w:pPr>
              <w:spacing w:before="20" w:after="20" w:line="240" w:lineRule="auto"/>
              <w:ind w:firstLine="0"/>
            </w:pPr>
            <w:r>
              <w:rPr>
                <w:sz w:val="22"/>
              </w:rPr>
              <w:t>Byte kiểm tra UID (XOR 4 byte)</w:t>
            </w:r>
          </w:p>
        </w:tc>
      </w:tr>
      <w:tr w:rsidR="00D75336" w14:paraId="7A299C61" w14:textId="77777777" w:rsidTr="00843464">
        <w:trPr>
          <w:cantSplit/>
          <w:jc w:val="center"/>
        </w:trPr>
        <w:tc>
          <w:tcPr>
            <w:tcW w:w="1474" w:type="dxa"/>
            <w:vAlign w:val="center"/>
          </w:tcPr>
          <w:p w14:paraId="62FBFFFF" w14:textId="77777777" w:rsidR="00D75336" w:rsidRDefault="00000000">
            <w:pPr>
              <w:spacing w:before="20" w:after="20" w:line="240" w:lineRule="auto"/>
              <w:ind w:firstLine="0"/>
              <w:jc w:val="center"/>
            </w:pPr>
            <w:r>
              <w:rPr>
                <w:sz w:val="22"/>
              </w:rPr>
              <w:t>SWD</w:t>
            </w:r>
          </w:p>
        </w:tc>
        <w:tc>
          <w:tcPr>
            <w:tcW w:w="3628" w:type="dxa"/>
            <w:vAlign w:val="center"/>
          </w:tcPr>
          <w:p w14:paraId="7898C229" w14:textId="77777777" w:rsidR="00D75336" w:rsidRDefault="00000000">
            <w:pPr>
              <w:spacing w:before="20" w:after="20" w:line="240" w:lineRule="auto"/>
              <w:ind w:firstLine="0"/>
            </w:pPr>
            <w:r>
              <w:rPr>
                <w:sz w:val="22"/>
              </w:rPr>
              <w:t>Serial Wire Debug</w:t>
            </w:r>
          </w:p>
        </w:tc>
        <w:tc>
          <w:tcPr>
            <w:tcW w:w="4252" w:type="dxa"/>
            <w:vAlign w:val="center"/>
          </w:tcPr>
          <w:p w14:paraId="175D87A6" w14:textId="77777777" w:rsidR="00D75336" w:rsidRDefault="00000000">
            <w:pPr>
              <w:spacing w:before="20" w:after="20" w:line="240" w:lineRule="auto"/>
              <w:ind w:firstLine="0"/>
            </w:pPr>
            <w:r>
              <w:rPr>
                <w:sz w:val="22"/>
              </w:rPr>
              <w:t>Giao tiếp nạp, gỡ lỗi hai dây</w:t>
            </w:r>
          </w:p>
        </w:tc>
      </w:tr>
      <w:tr w:rsidR="00D75336" w14:paraId="20A34FF4" w14:textId="77777777" w:rsidTr="00843464">
        <w:trPr>
          <w:cantSplit/>
          <w:jc w:val="center"/>
        </w:trPr>
        <w:tc>
          <w:tcPr>
            <w:tcW w:w="1474" w:type="dxa"/>
            <w:vAlign w:val="center"/>
          </w:tcPr>
          <w:p w14:paraId="29613478" w14:textId="77777777" w:rsidR="00D75336" w:rsidRDefault="00000000">
            <w:pPr>
              <w:spacing w:before="20" w:after="20" w:line="240" w:lineRule="auto"/>
              <w:ind w:firstLine="0"/>
              <w:jc w:val="center"/>
            </w:pPr>
            <w:r>
              <w:rPr>
                <w:sz w:val="22"/>
              </w:rPr>
              <w:t>LDO</w:t>
            </w:r>
          </w:p>
        </w:tc>
        <w:tc>
          <w:tcPr>
            <w:tcW w:w="3628" w:type="dxa"/>
            <w:vAlign w:val="center"/>
          </w:tcPr>
          <w:p w14:paraId="1126A38F" w14:textId="77777777" w:rsidR="00D75336" w:rsidRDefault="00000000">
            <w:pPr>
              <w:spacing w:before="20" w:after="20" w:line="240" w:lineRule="auto"/>
              <w:ind w:firstLine="0"/>
            </w:pPr>
            <w:r>
              <w:rPr>
                <w:sz w:val="22"/>
              </w:rPr>
              <w:t>Low Dropout Regulator</w:t>
            </w:r>
          </w:p>
        </w:tc>
        <w:tc>
          <w:tcPr>
            <w:tcW w:w="4252" w:type="dxa"/>
            <w:vAlign w:val="center"/>
          </w:tcPr>
          <w:p w14:paraId="125D4EC3" w14:textId="77777777" w:rsidR="00D75336" w:rsidRDefault="00000000">
            <w:pPr>
              <w:spacing w:before="20" w:after="20" w:line="240" w:lineRule="auto"/>
              <w:ind w:firstLine="0"/>
            </w:pPr>
            <w:r>
              <w:rPr>
                <w:sz w:val="22"/>
              </w:rPr>
              <w:t>Bộ ổn áp độ sụt áp thấp</w:t>
            </w:r>
          </w:p>
        </w:tc>
      </w:tr>
      <w:tr w:rsidR="00D75336" w14:paraId="36452722" w14:textId="77777777" w:rsidTr="00843464">
        <w:trPr>
          <w:cantSplit/>
          <w:jc w:val="center"/>
        </w:trPr>
        <w:tc>
          <w:tcPr>
            <w:tcW w:w="1474" w:type="dxa"/>
            <w:vAlign w:val="center"/>
          </w:tcPr>
          <w:p w14:paraId="343F1790" w14:textId="77777777" w:rsidR="00D75336" w:rsidRDefault="00000000">
            <w:pPr>
              <w:spacing w:before="20" w:after="20" w:line="240" w:lineRule="auto"/>
              <w:ind w:firstLine="0"/>
              <w:jc w:val="center"/>
            </w:pPr>
            <w:r>
              <w:rPr>
                <w:sz w:val="22"/>
              </w:rPr>
              <w:t>OLED</w:t>
            </w:r>
          </w:p>
        </w:tc>
        <w:tc>
          <w:tcPr>
            <w:tcW w:w="3628" w:type="dxa"/>
            <w:vAlign w:val="center"/>
          </w:tcPr>
          <w:p w14:paraId="7377B392" w14:textId="77777777" w:rsidR="00D75336" w:rsidRDefault="00000000">
            <w:pPr>
              <w:spacing w:before="20" w:after="20" w:line="240" w:lineRule="auto"/>
              <w:ind w:firstLine="0"/>
            </w:pPr>
            <w:r>
              <w:rPr>
                <w:sz w:val="22"/>
              </w:rPr>
              <w:t>Organic Light-Emitting Diode</w:t>
            </w:r>
          </w:p>
        </w:tc>
        <w:tc>
          <w:tcPr>
            <w:tcW w:w="4252" w:type="dxa"/>
            <w:vAlign w:val="center"/>
          </w:tcPr>
          <w:p w14:paraId="5230D416" w14:textId="77777777" w:rsidR="00D75336" w:rsidRDefault="00000000">
            <w:pPr>
              <w:spacing w:before="20" w:after="20" w:line="240" w:lineRule="auto"/>
              <w:ind w:firstLine="0"/>
            </w:pPr>
            <w:r>
              <w:rPr>
                <w:sz w:val="22"/>
              </w:rPr>
              <w:t>Màn hình điốt phát quang hữu cơ</w:t>
            </w:r>
          </w:p>
        </w:tc>
      </w:tr>
      <w:tr w:rsidR="00D75336" w14:paraId="7121DF4E" w14:textId="77777777" w:rsidTr="00843464">
        <w:trPr>
          <w:cantSplit/>
          <w:jc w:val="center"/>
        </w:trPr>
        <w:tc>
          <w:tcPr>
            <w:tcW w:w="1474" w:type="dxa"/>
            <w:vAlign w:val="center"/>
          </w:tcPr>
          <w:p w14:paraId="15FB26B6" w14:textId="77777777" w:rsidR="00D75336" w:rsidRDefault="00000000">
            <w:pPr>
              <w:spacing w:before="20" w:after="20" w:line="240" w:lineRule="auto"/>
              <w:ind w:firstLine="0"/>
              <w:jc w:val="center"/>
            </w:pPr>
            <w:r>
              <w:rPr>
                <w:sz w:val="22"/>
              </w:rPr>
              <w:t>LSI</w:t>
            </w:r>
          </w:p>
        </w:tc>
        <w:tc>
          <w:tcPr>
            <w:tcW w:w="3628" w:type="dxa"/>
            <w:vAlign w:val="center"/>
          </w:tcPr>
          <w:p w14:paraId="5F08C20C" w14:textId="77777777" w:rsidR="00D75336" w:rsidRDefault="00000000">
            <w:pPr>
              <w:spacing w:before="20" w:after="20" w:line="240" w:lineRule="auto"/>
              <w:ind w:firstLine="0"/>
            </w:pPr>
            <w:r>
              <w:rPr>
                <w:sz w:val="22"/>
              </w:rPr>
              <w:t>Low-Speed Internal oscillator</w:t>
            </w:r>
          </w:p>
        </w:tc>
        <w:tc>
          <w:tcPr>
            <w:tcW w:w="4252" w:type="dxa"/>
            <w:vAlign w:val="center"/>
          </w:tcPr>
          <w:p w14:paraId="6E092D75" w14:textId="77777777" w:rsidR="00D75336" w:rsidRDefault="00000000">
            <w:pPr>
              <w:spacing w:before="20" w:after="20" w:line="240" w:lineRule="auto"/>
              <w:ind w:firstLine="0"/>
            </w:pPr>
            <w:r>
              <w:rPr>
                <w:sz w:val="22"/>
              </w:rPr>
              <w:t>Bộ dao động RC nội khoảng 40 kHz, cấp xung cho RTC</w:t>
            </w:r>
          </w:p>
        </w:tc>
      </w:tr>
      <w:tr w:rsidR="00D75336" w14:paraId="456534C1" w14:textId="77777777" w:rsidTr="00843464">
        <w:trPr>
          <w:cantSplit/>
          <w:jc w:val="center"/>
        </w:trPr>
        <w:tc>
          <w:tcPr>
            <w:tcW w:w="1474" w:type="dxa"/>
            <w:vAlign w:val="center"/>
          </w:tcPr>
          <w:p w14:paraId="3B80B2A4" w14:textId="77777777" w:rsidR="00D75336" w:rsidRDefault="00000000">
            <w:pPr>
              <w:spacing w:before="20" w:after="20" w:line="240" w:lineRule="auto"/>
              <w:ind w:firstLine="0"/>
              <w:jc w:val="center"/>
            </w:pPr>
            <w:r>
              <w:rPr>
                <w:sz w:val="22"/>
              </w:rPr>
              <w:t>HLTA</w:t>
            </w:r>
          </w:p>
        </w:tc>
        <w:tc>
          <w:tcPr>
            <w:tcW w:w="3628" w:type="dxa"/>
            <w:vAlign w:val="center"/>
          </w:tcPr>
          <w:p w14:paraId="5352086E" w14:textId="77777777" w:rsidR="00D75336" w:rsidRDefault="00000000">
            <w:pPr>
              <w:spacing w:before="20" w:after="20" w:line="240" w:lineRule="auto"/>
              <w:ind w:firstLine="0"/>
            </w:pPr>
            <w:r>
              <w:rPr>
                <w:sz w:val="22"/>
              </w:rPr>
              <w:t>HALT command, type A</w:t>
            </w:r>
          </w:p>
        </w:tc>
        <w:tc>
          <w:tcPr>
            <w:tcW w:w="4252" w:type="dxa"/>
            <w:vAlign w:val="center"/>
          </w:tcPr>
          <w:p w14:paraId="0D1A4F69" w14:textId="77777777" w:rsidR="00D75336" w:rsidRDefault="00000000">
            <w:pPr>
              <w:spacing w:before="20" w:after="20" w:line="240" w:lineRule="auto"/>
              <w:ind w:firstLine="0"/>
            </w:pPr>
            <w:r>
              <w:rPr>
                <w:sz w:val="22"/>
              </w:rPr>
              <w:t>Lệnh đưa thẻ vào trạng thái HALT</w:t>
            </w:r>
          </w:p>
        </w:tc>
      </w:tr>
    </w:tbl>
    <w:p w14:paraId="56A5A023" w14:textId="77777777" w:rsidR="00D75336" w:rsidRDefault="00D75336">
      <w:pPr>
        <w:spacing w:after="60" w:line="240" w:lineRule="auto"/>
        <w:ind w:firstLine="0"/>
      </w:pPr>
    </w:p>
    <w:p w14:paraId="2AFD3841" w14:textId="77777777" w:rsidR="00D75336" w:rsidRDefault="00000000">
      <w:pPr>
        <w:pStyle w:val="Caption"/>
        <w:keepNext/>
        <w:spacing w:before="120" w:after="80"/>
        <w:jc w:val="center"/>
      </w:pPr>
      <w:r>
        <w:rPr>
          <w:sz w:val="26"/>
        </w:rPr>
        <w:t>Ký hiệu và đơn vị</w:t>
      </w:r>
    </w:p>
    <w:tbl>
      <w:tblPr>
        <w:tblStyle w:val="TableGrid"/>
        <w:tblW w:w="0" w:type="auto"/>
        <w:jc w:val="center"/>
        <w:tblLayout w:type="fixed"/>
        <w:tblLook w:val="04A0" w:firstRow="1" w:lastRow="0" w:firstColumn="1" w:lastColumn="0" w:noHBand="0" w:noVBand="1"/>
      </w:tblPr>
      <w:tblGrid>
        <w:gridCol w:w="1474"/>
        <w:gridCol w:w="1701"/>
        <w:gridCol w:w="6180"/>
      </w:tblGrid>
      <w:tr w:rsidR="00D75336" w14:paraId="290D3F27" w14:textId="77777777" w:rsidTr="00843464">
        <w:trPr>
          <w:cantSplit/>
          <w:tblHeader/>
          <w:jc w:val="center"/>
        </w:trPr>
        <w:tc>
          <w:tcPr>
            <w:tcW w:w="1474" w:type="dxa"/>
            <w:vAlign w:val="center"/>
          </w:tcPr>
          <w:p w14:paraId="4F63F1C6" w14:textId="77777777" w:rsidR="00D75336" w:rsidRDefault="00000000">
            <w:pPr>
              <w:spacing w:before="20" w:after="20" w:line="240" w:lineRule="auto"/>
              <w:ind w:firstLine="0"/>
              <w:jc w:val="center"/>
            </w:pPr>
            <w:r>
              <w:rPr>
                <w:b/>
                <w:sz w:val="22"/>
              </w:rPr>
              <w:t>Ký hiệu</w:t>
            </w:r>
          </w:p>
        </w:tc>
        <w:tc>
          <w:tcPr>
            <w:tcW w:w="1701" w:type="dxa"/>
            <w:vAlign w:val="center"/>
          </w:tcPr>
          <w:p w14:paraId="483F22CE" w14:textId="77777777" w:rsidR="00D75336" w:rsidRDefault="00000000">
            <w:pPr>
              <w:spacing w:before="20" w:after="20" w:line="240" w:lineRule="auto"/>
              <w:ind w:firstLine="0"/>
              <w:jc w:val="center"/>
            </w:pPr>
            <w:r>
              <w:rPr>
                <w:b/>
                <w:sz w:val="22"/>
              </w:rPr>
              <w:t>Đơn vị</w:t>
            </w:r>
          </w:p>
        </w:tc>
        <w:tc>
          <w:tcPr>
            <w:tcW w:w="6180" w:type="dxa"/>
            <w:vAlign w:val="center"/>
          </w:tcPr>
          <w:p w14:paraId="39270590" w14:textId="77777777" w:rsidR="00D75336" w:rsidRDefault="00000000">
            <w:pPr>
              <w:spacing w:before="20" w:after="20" w:line="240" w:lineRule="auto"/>
              <w:ind w:firstLine="0"/>
              <w:jc w:val="center"/>
            </w:pPr>
            <w:r>
              <w:rPr>
                <w:b/>
                <w:sz w:val="22"/>
              </w:rPr>
              <w:t>Ý nghĩa</w:t>
            </w:r>
          </w:p>
        </w:tc>
      </w:tr>
      <w:tr w:rsidR="00D75336" w14:paraId="18F06E69" w14:textId="77777777" w:rsidTr="00843464">
        <w:trPr>
          <w:cantSplit/>
          <w:jc w:val="center"/>
        </w:trPr>
        <w:tc>
          <w:tcPr>
            <w:tcW w:w="1474" w:type="dxa"/>
            <w:vAlign w:val="center"/>
          </w:tcPr>
          <w:p w14:paraId="7C3C8CD6" w14:textId="77777777" w:rsidR="00D75336" w:rsidRDefault="00000000">
            <w:pPr>
              <w:spacing w:before="20" w:after="20" w:line="240" w:lineRule="auto"/>
              <w:ind w:firstLine="0"/>
              <w:jc w:val="center"/>
            </w:pPr>
            <w:r>
              <w:rPr>
                <w:sz w:val="22"/>
              </w:rPr>
              <w:t>T_muộn</w:t>
            </w:r>
          </w:p>
        </w:tc>
        <w:tc>
          <w:tcPr>
            <w:tcW w:w="1701" w:type="dxa"/>
            <w:vAlign w:val="center"/>
          </w:tcPr>
          <w:p w14:paraId="39F3ED7F" w14:textId="77777777" w:rsidR="00D75336" w:rsidRDefault="00000000">
            <w:pPr>
              <w:spacing w:before="20" w:after="20" w:line="240" w:lineRule="auto"/>
              <w:ind w:firstLine="0"/>
            </w:pPr>
            <w:proofErr w:type="gramStart"/>
            <w:r>
              <w:rPr>
                <w:sz w:val="22"/>
              </w:rPr>
              <w:t>giờ:phút</w:t>
            </w:r>
            <w:proofErr w:type="gramEnd"/>
          </w:p>
        </w:tc>
        <w:tc>
          <w:tcPr>
            <w:tcW w:w="6180" w:type="dxa"/>
            <w:vAlign w:val="center"/>
          </w:tcPr>
          <w:p w14:paraId="5DEAEF6F" w14:textId="77777777" w:rsidR="00D75336" w:rsidRDefault="00000000">
            <w:pPr>
              <w:spacing w:before="20" w:after="20" w:line="240" w:lineRule="auto"/>
              <w:ind w:firstLine="0"/>
            </w:pPr>
            <w:r>
              <w:rPr>
                <w:sz w:val="22"/>
              </w:rPr>
              <w:t>Mốc phân loại: quẹt sau 08:00 (từ 08:01) tính là muộn</w:t>
            </w:r>
          </w:p>
        </w:tc>
      </w:tr>
      <w:tr w:rsidR="00D75336" w14:paraId="629DA6DB" w14:textId="77777777" w:rsidTr="00843464">
        <w:trPr>
          <w:cantSplit/>
          <w:jc w:val="center"/>
        </w:trPr>
        <w:tc>
          <w:tcPr>
            <w:tcW w:w="1474" w:type="dxa"/>
            <w:vAlign w:val="center"/>
          </w:tcPr>
          <w:p w14:paraId="5AC87A00" w14:textId="77777777" w:rsidR="00D75336" w:rsidRDefault="00000000">
            <w:pPr>
              <w:spacing w:before="20" w:after="20" w:line="240" w:lineRule="auto"/>
              <w:ind w:firstLine="0"/>
              <w:jc w:val="center"/>
            </w:pPr>
            <w:r>
              <w:rPr>
                <w:sz w:val="22"/>
              </w:rPr>
              <w:t>T_quét</w:t>
            </w:r>
          </w:p>
        </w:tc>
        <w:tc>
          <w:tcPr>
            <w:tcW w:w="1701" w:type="dxa"/>
            <w:vAlign w:val="center"/>
          </w:tcPr>
          <w:p w14:paraId="57FD3341" w14:textId="77777777" w:rsidR="00D75336" w:rsidRDefault="00000000">
            <w:pPr>
              <w:spacing w:before="20" w:after="20" w:line="240" w:lineRule="auto"/>
              <w:ind w:firstLine="0"/>
            </w:pPr>
            <w:r>
              <w:rPr>
                <w:sz w:val="22"/>
              </w:rPr>
              <w:t>ms</w:t>
            </w:r>
          </w:p>
        </w:tc>
        <w:tc>
          <w:tcPr>
            <w:tcW w:w="6180" w:type="dxa"/>
            <w:vAlign w:val="center"/>
          </w:tcPr>
          <w:p w14:paraId="27A43BFA" w14:textId="77777777" w:rsidR="00D75336" w:rsidRDefault="00000000">
            <w:pPr>
              <w:spacing w:before="20" w:after="20" w:line="240" w:lineRule="auto"/>
              <w:ind w:firstLine="0"/>
            </w:pPr>
            <w:r>
              <w:rPr>
                <w:sz w:val="22"/>
              </w:rPr>
              <w:t>Chu kỳ quét thẻ của RFID_Task (30 ms)</w:t>
            </w:r>
          </w:p>
        </w:tc>
      </w:tr>
      <w:tr w:rsidR="00D75336" w14:paraId="2AE44F9C" w14:textId="77777777" w:rsidTr="00843464">
        <w:trPr>
          <w:cantSplit/>
          <w:jc w:val="center"/>
        </w:trPr>
        <w:tc>
          <w:tcPr>
            <w:tcW w:w="1474" w:type="dxa"/>
            <w:vAlign w:val="center"/>
          </w:tcPr>
          <w:p w14:paraId="551712DF" w14:textId="77777777" w:rsidR="00D75336" w:rsidRDefault="00000000">
            <w:pPr>
              <w:spacing w:before="20" w:after="20" w:line="240" w:lineRule="auto"/>
              <w:ind w:firstLine="0"/>
              <w:jc w:val="center"/>
            </w:pPr>
            <w:r>
              <w:rPr>
                <w:sz w:val="22"/>
              </w:rPr>
              <w:t>T_rời</w:t>
            </w:r>
          </w:p>
        </w:tc>
        <w:tc>
          <w:tcPr>
            <w:tcW w:w="1701" w:type="dxa"/>
            <w:vAlign w:val="center"/>
          </w:tcPr>
          <w:p w14:paraId="713BE3C1" w14:textId="77777777" w:rsidR="00D75336" w:rsidRDefault="00000000">
            <w:pPr>
              <w:spacing w:before="20" w:after="20" w:line="240" w:lineRule="auto"/>
              <w:ind w:firstLine="0"/>
            </w:pPr>
            <w:r>
              <w:rPr>
                <w:sz w:val="22"/>
              </w:rPr>
              <w:t>ms</w:t>
            </w:r>
          </w:p>
        </w:tc>
        <w:tc>
          <w:tcPr>
            <w:tcW w:w="6180" w:type="dxa"/>
            <w:vAlign w:val="center"/>
          </w:tcPr>
          <w:p w14:paraId="219D4ECA" w14:textId="77777777" w:rsidR="00D75336" w:rsidRDefault="00000000">
            <w:pPr>
              <w:spacing w:before="20" w:after="20" w:line="240" w:lineRule="auto"/>
              <w:ind w:firstLine="0"/>
            </w:pPr>
            <w:r>
              <w:rPr>
                <w:sz w:val="22"/>
              </w:rPr>
              <w:t>Thời gian thẻ phải vắng mặt để được đọc lại (removal_ms = 300 ms)</w:t>
            </w:r>
          </w:p>
        </w:tc>
      </w:tr>
      <w:tr w:rsidR="00D75336" w14:paraId="2C3B9E00" w14:textId="77777777" w:rsidTr="00843464">
        <w:trPr>
          <w:cantSplit/>
          <w:jc w:val="center"/>
        </w:trPr>
        <w:tc>
          <w:tcPr>
            <w:tcW w:w="1474" w:type="dxa"/>
            <w:vAlign w:val="center"/>
          </w:tcPr>
          <w:p w14:paraId="13CEDE4E" w14:textId="77777777" w:rsidR="00D75336" w:rsidRDefault="00000000">
            <w:pPr>
              <w:spacing w:before="20" w:after="20" w:line="240" w:lineRule="auto"/>
              <w:ind w:firstLine="0"/>
              <w:jc w:val="center"/>
            </w:pPr>
            <w:r>
              <w:rPr>
                <w:sz w:val="22"/>
              </w:rPr>
              <w:t>T_admin</w:t>
            </w:r>
          </w:p>
        </w:tc>
        <w:tc>
          <w:tcPr>
            <w:tcW w:w="1701" w:type="dxa"/>
            <w:vAlign w:val="center"/>
          </w:tcPr>
          <w:p w14:paraId="02330685" w14:textId="77777777" w:rsidR="00D75336" w:rsidRDefault="00000000">
            <w:pPr>
              <w:spacing w:before="20" w:after="20" w:line="240" w:lineRule="auto"/>
              <w:ind w:firstLine="0"/>
            </w:pPr>
            <w:r>
              <w:rPr>
                <w:sz w:val="22"/>
              </w:rPr>
              <w:t>s</w:t>
            </w:r>
          </w:p>
        </w:tc>
        <w:tc>
          <w:tcPr>
            <w:tcW w:w="6180" w:type="dxa"/>
            <w:vAlign w:val="center"/>
          </w:tcPr>
          <w:p w14:paraId="7A8DC7EC" w14:textId="77777777" w:rsidR="00D75336" w:rsidRDefault="00000000">
            <w:pPr>
              <w:spacing w:before="20" w:after="20" w:line="240" w:lineRule="auto"/>
              <w:ind w:firstLine="0"/>
            </w:pPr>
            <w:r>
              <w:rPr>
                <w:sz w:val="22"/>
              </w:rPr>
              <w:t>Thời gian tự thoát chế độ Admin khi không thao tác (30 s)</w:t>
            </w:r>
          </w:p>
        </w:tc>
      </w:tr>
      <w:tr w:rsidR="00D75336" w14:paraId="00CB2517" w14:textId="77777777" w:rsidTr="00843464">
        <w:trPr>
          <w:cantSplit/>
          <w:jc w:val="center"/>
        </w:trPr>
        <w:tc>
          <w:tcPr>
            <w:tcW w:w="1474" w:type="dxa"/>
            <w:vAlign w:val="center"/>
          </w:tcPr>
          <w:p w14:paraId="06293ABF" w14:textId="77777777" w:rsidR="00D75336" w:rsidRDefault="00000000">
            <w:pPr>
              <w:spacing w:before="20" w:after="20" w:line="240" w:lineRule="auto"/>
              <w:ind w:firstLine="0"/>
              <w:jc w:val="center"/>
            </w:pPr>
            <w:r>
              <w:rPr>
                <w:sz w:val="22"/>
              </w:rPr>
              <w:t>T_kq</w:t>
            </w:r>
          </w:p>
        </w:tc>
        <w:tc>
          <w:tcPr>
            <w:tcW w:w="1701" w:type="dxa"/>
            <w:vAlign w:val="center"/>
          </w:tcPr>
          <w:p w14:paraId="76BF7592" w14:textId="77777777" w:rsidR="00D75336" w:rsidRDefault="00000000">
            <w:pPr>
              <w:spacing w:before="20" w:after="20" w:line="240" w:lineRule="auto"/>
              <w:ind w:firstLine="0"/>
            </w:pPr>
            <w:r>
              <w:rPr>
                <w:sz w:val="22"/>
              </w:rPr>
              <w:t>s</w:t>
            </w:r>
          </w:p>
        </w:tc>
        <w:tc>
          <w:tcPr>
            <w:tcW w:w="6180" w:type="dxa"/>
            <w:vAlign w:val="center"/>
          </w:tcPr>
          <w:p w14:paraId="2A0E471E" w14:textId="77777777" w:rsidR="00D75336" w:rsidRDefault="00000000">
            <w:pPr>
              <w:spacing w:before="20" w:after="20" w:line="240" w:lineRule="auto"/>
              <w:ind w:firstLine="0"/>
            </w:pPr>
            <w:r>
              <w:rPr>
                <w:sz w:val="22"/>
              </w:rPr>
              <w:t>Thời gian giữ màn hình kết quả và LED (2 s)</w:t>
            </w:r>
          </w:p>
        </w:tc>
      </w:tr>
      <w:tr w:rsidR="00D75336" w14:paraId="08B5E7CB" w14:textId="77777777" w:rsidTr="00843464">
        <w:trPr>
          <w:cantSplit/>
          <w:jc w:val="center"/>
        </w:trPr>
        <w:tc>
          <w:tcPr>
            <w:tcW w:w="1474" w:type="dxa"/>
            <w:vAlign w:val="center"/>
          </w:tcPr>
          <w:p w14:paraId="0C5A9902" w14:textId="77777777" w:rsidR="00D75336" w:rsidRDefault="00000000">
            <w:pPr>
              <w:spacing w:before="20" w:after="20" w:line="240" w:lineRule="auto"/>
              <w:ind w:firstLine="0"/>
              <w:jc w:val="center"/>
            </w:pPr>
            <w:r>
              <w:rPr>
                <w:sz w:val="22"/>
              </w:rPr>
              <w:t>h, m</w:t>
            </w:r>
          </w:p>
        </w:tc>
        <w:tc>
          <w:tcPr>
            <w:tcW w:w="1701" w:type="dxa"/>
            <w:vAlign w:val="center"/>
          </w:tcPr>
          <w:p w14:paraId="0AAC974E" w14:textId="77777777" w:rsidR="00D75336" w:rsidRDefault="00000000">
            <w:pPr>
              <w:spacing w:before="20" w:after="20" w:line="240" w:lineRule="auto"/>
              <w:ind w:firstLine="0"/>
            </w:pPr>
            <w:r>
              <w:rPr>
                <w:sz w:val="22"/>
              </w:rPr>
              <w:t>giờ, phút</w:t>
            </w:r>
          </w:p>
        </w:tc>
        <w:tc>
          <w:tcPr>
            <w:tcW w:w="6180" w:type="dxa"/>
            <w:vAlign w:val="center"/>
          </w:tcPr>
          <w:p w14:paraId="1A354572" w14:textId="77777777" w:rsidR="00D75336" w:rsidRDefault="00000000">
            <w:pPr>
              <w:spacing w:before="20" w:after="20" w:line="240" w:lineRule="auto"/>
              <w:ind w:firstLine="0"/>
            </w:pPr>
            <w:r>
              <w:rPr>
                <w:sz w:val="22"/>
              </w:rPr>
              <w:t>Giờ và phút của thời điểm quẹt thẻ đọc từ RTC</w:t>
            </w:r>
          </w:p>
        </w:tc>
      </w:tr>
      <w:tr w:rsidR="00D75336" w14:paraId="43836CB9" w14:textId="77777777" w:rsidTr="00843464">
        <w:trPr>
          <w:cantSplit/>
          <w:jc w:val="center"/>
        </w:trPr>
        <w:tc>
          <w:tcPr>
            <w:tcW w:w="1474" w:type="dxa"/>
            <w:vAlign w:val="center"/>
          </w:tcPr>
          <w:p w14:paraId="458A0983" w14:textId="77777777" w:rsidR="00D75336" w:rsidRDefault="00000000">
            <w:pPr>
              <w:spacing w:before="20" w:after="20" w:line="240" w:lineRule="auto"/>
              <w:ind w:firstLine="0"/>
              <w:jc w:val="center"/>
            </w:pPr>
            <w:r>
              <w:rPr>
                <w:sz w:val="22"/>
              </w:rPr>
              <w:t>f</w:t>
            </w:r>
          </w:p>
        </w:tc>
        <w:tc>
          <w:tcPr>
            <w:tcW w:w="1701" w:type="dxa"/>
            <w:vAlign w:val="center"/>
          </w:tcPr>
          <w:p w14:paraId="5B9BAF9B" w14:textId="77777777" w:rsidR="00D75336" w:rsidRDefault="00000000">
            <w:pPr>
              <w:spacing w:before="20" w:after="20" w:line="240" w:lineRule="auto"/>
              <w:ind w:firstLine="0"/>
            </w:pPr>
            <w:r>
              <w:rPr>
                <w:sz w:val="22"/>
              </w:rPr>
              <w:t>MHz, kHz</w:t>
            </w:r>
          </w:p>
        </w:tc>
        <w:tc>
          <w:tcPr>
            <w:tcW w:w="6180" w:type="dxa"/>
            <w:vAlign w:val="center"/>
          </w:tcPr>
          <w:p w14:paraId="7EACBAB3" w14:textId="77777777" w:rsidR="00D75336" w:rsidRDefault="00000000">
            <w:pPr>
              <w:spacing w:before="20" w:after="20" w:line="240" w:lineRule="auto"/>
              <w:ind w:firstLine="0"/>
            </w:pPr>
            <w:r>
              <w:rPr>
                <w:sz w:val="22"/>
              </w:rPr>
              <w:t>Tần số (13,56 MHz; SPI 1,125 MHz; I2C 100 kHz; LSI 40 kHz)</w:t>
            </w:r>
          </w:p>
        </w:tc>
      </w:tr>
      <w:tr w:rsidR="00D75336" w14:paraId="035521F9" w14:textId="77777777" w:rsidTr="00843464">
        <w:trPr>
          <w:cantSplit/>
          <w:jc w:val="center"/>
        </w:trPr>
        <w:tc>
          <w:tcPr>
            <w:tcW w:w="1474" w:type="dxa"/>
            <w:vAlign w:val="center"/>
          </w:tcPr>
          <w:p w14:paraId="23EECD40" w14:textId="77777777" w:rsidR="00D75336" w:rsidRDefault="00000000">
            <w:pPr>
              <w:spacing w:before="20" w:after="20" w:line="240" w:lineRule="auto"/>
              <w:ind w:firstLine="0"/>
              <w:jc w:val="center"/>
            </w:pPr>
            <w:r>
              <w:rPr>
                <w:sz w:val="22"/>
              </w:rPr>
              <w:t>I</w:t>
            </w:r>
          </w:p>
        </w:tc>
        <w:tc>
          <w:tcPr>
            <w:tcW w:w="1701" w:type="dxa"/>
            <w:vAlign w:val="center"/>
          </w:tcPr>
          <w:p w14:paraId="1B44D423" w14:textId="77777777" w:rsidR="00D75336" w:rsidRDefault="00000000">
            <w:pPr>
              <w:spacing w:before="20" w:after="20" w:line="240" w:lineRule="auto"/>
              <w:ind w:firstLine="0"/>
            </w:pPr>
            <w:r>
              <w:rPr>
                <w:sz w:val="22"/>
              </w:rPr>
              <w:t>mA</w:t>
            </w:r>
          </w:p>
        </w:tc>
        <w:tc>
          <w:tcPr>
            <w:tcW w:w="6180" w:type="dxa"/>
            <w:vAlign w:val="center"/>
          </w:tcPr>
          <w:p w14:paraId="3A8B0BEC" w14:textId="77777777" w:rsidR="00D75336" w:rsidRDefault="00000000">
            <w:pPr>
              <w:spacing w:before="20" w:after="20" w:line="240" w:lineRule="auto"/>
              <w:ind w:firstLine="0"/>
            </w:pPr>
            <w:r>
              <w:rPr>
                <w:sz w:val="22"/>
              </w:rPr>
              <w:t>Dòng điện</w:t>
            </w:r>
          </w:p>
        </w:tc>
      </w:tr>
      <w:tr w:rsidR="00D75336" w14:paraId="6A68FF7A" w14:textId="77777777" w:rsidTr="00843464">
        <w:trPr>
          <w:cantSplit/>
          <w:jc w:val="center"/>
        </w:trPr>
        <w:tc>
          <w:tcPr>
            <w:tcW w:w="1474" w:type="dxa"/>
            <w:vAlign w:val="center"/>
          </w:tcPr>
          <w:p w14:paraId="7404FAA3" w14:textId="77777777" w:rsidR="00D75336" w:rsidRDefault="00000000">
            <w:pPr>
              <w:spacing w:before="20" w:after="20" w:line="240" w:lineRule="auto"/>
              <w:ind w:firstLine="0"/>
              <w:jc w:val="center"/>
            </w:pPr>
            <w:r>
              <w:rPr>
                <w:sz w:val="22"/>
              </w:rPr>
              <w:t>R</w:t>
            </w:r>
          </w:p>
        </w:tc>
        <w:tc>
          <w:tcPr>
            <w:tcW w:w="1701" w:type="dxa"/>
            <w:vAlign w:val="center"/>
          </w:tcPr>
          <w:p w14:paraId="7E102D5C" w14:textId="77777777" w:rsidR="00D75336" w:rsidRDefault="00000000">
            <w:pPr>
              <w:spacing w:before="20" w:after="20" w:line="240" w:lineRule="auto"/>
              <w:ind w:firstLine="0"/>
            </w:pPr>
            <w:r>
              <w:rPr>
                <w:sz w:val="22"/>
              </w:rPr>
              <w:t>Ω, kΩ</w:t>
            </w:r>
          </w:p>
        </w:tc>
        <w:tc>
          <w:tcPr>
            <w:tcW w:w="6180" w:type="dxa"/>
            <w:vAlign w:val="center"/>
          </w:tcPr>
          <w:p w14:paraId="4DA913CA" w14:textId="77777777" w:rsidR="00D75336" w:rsidRDefault="00000000">
            <w:pPr>
              <w:spacing w:before="20" w:after="20" w:line="240" w:lineRule="auto"/>
              <w:ind w:firstLine="0"/>
            </w:pPr>
            <w:r>
              <w:rPr>
                <w:sz w:val="22"/>
              </w:rPr>
              <w:t>Điện trở</w:t>
            </w:r>
          </w:p>
        </w:tc>
      </w:tr>
      <w:tr w:rsidR="00D75336" w14:paraId="28A79B06" w14:textId="77777777" w:rsidTr="00843464">
        <w:trPr>
          <w:cantSplit/>
          <w:jc w:val="center"/>
        </w:trPr>
        <w:tc>
          <w:tcPr>
            <w:tcW w:w="1474" w:type="dxa"/>
            <w:vAlign w:val="center"/>
          </w:tcPr>
          <w:p w14:paraId="591DD604" w14:textId="77777777" w:rsidR="00D75336" w:rsidRDefault="00000000">
            <w:pPr>
              <w:spacing w:before="20" w:after="20" w:line="240" w:lineRule="auto"/>
              <w:ind w:firstLine="0"/>
              <w:jc w:val="center"/>
            </w:pPr>
            <w:r>
              <w:rPr>
                <w:sz w:val="22"/>
              </w:rPr>
              <w:t>B, KB</w:t>
            </w:r>
          </w:p>
        </w:tc>
        <w:tc>
          <w:tcPr>
            <w:tcW w:w="1701" w:type="dxa"/>
            <w:vAlign w:val="center"/>
          </w:tcPr>
          <w:p w14:paraId="68A84A77" w14:textId="77777777" w:rsidR="00D75336" w:rsidRDefault="00000000">
            <w:pPr>
              <w:spacing w:before="20" w:after="20" w:line="240" w:lineRule="auto"/>
              <w:ind w:firstLine="0"/>
            </w:pPr>
            <w:r>
              <w:rPr>
                <w:sz w:val="22"/>
              </w:rPr>
              <w:t>byte</w:t>
            </w:r>
          </w:p>
        </w:tc>
        <w:tc>
          <w:tcPr>
            <w:tcW w:w="6180" w:type="dxa"/>
            <w:vAlign w:val="center"/>
          </w:tcPr>
          <w:p w14:paraId="1B3DB078" w14:textId="77777777" w:rsidR="00D75336" w:rsidRDefault="00000000">
            <w:pPr>
              <w:spacing w:before="20" w:after="20" w:line="240" w:lineRule="auto"/>
              <w:ind w:firstLine="0"/>
            </w:pPr>
            <w:r>
              <w:rPr>
                <w:sz w:val="22"/>
              </w:rPr>
              <w:t>Đơn vị dung lượng; 1 trang Flash = 1 KB = 1024 B</w:t>
            </w:r>
          </w:p>
        </w:tc>
      </w:tr>
    </w:tbl>
    <w:p w14:paraId="40F30E32" w14:textId="77777777" w:rsidR="00D75336" w:rsidRDefault="00000000">
      <w:pPr>
        <w:pStyle w:val="Heading1"/>
        <w:pageBreakBefore/>
      </w:pPr>
      <w:bookmarkStart w:id="1" w:name="_Toc243559118"/>
      <w:r>
        <w:lastRenderedPageBreak/>
        <w:t>DANH MỤC BẢNG</w:t>
      </w:r>
      <w:bookmarkEnd w:id="1"/>
    </w:p>
    <w:p w14:paraId="395A5FB5" w14:textId="7081F5CA" w:rsidR="006E019D"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"Bảng 1." </w:instrText>
      </w:r>
      <w:r>
        <w:fldChar w:fldCharType="separate"/>
      </w:r>
      <w:hyperlink w:anchor="_Toc243519290" w:history="1">
        <w:r w:rsidRPr="00005BB3">
          <w:rPr>
            <w:rStyle w:val="Hyperlink"/>
            <w:noProof/>
          </w:rPr>
          <w:t>Bảng 1. 1. Yêu cầu kỹ thuật của hệ thống</w:t>
        </w:r>
        <w:r>
          <w:rPr>
            <w:noProof/>
            <w:webHidden/>
          </w:rPr>
          <w:tab/>
        </w:r>
        <w:r>
          <w:rPr>
            <w:noProof/>
            <w:webHidden/>
          </w:rPr>
          <w:fldChar w:fldCharType="begin"/>
        </w:r>
        <w:r>
          <w:rPr>
            <w:noProof/>
            <w:webHidden/>
          </w:rPr>
          <w:instrText xml:space="preserve"> PAGEREF _Toc243519290 \h </w:instrText>
        </w:r>
        <w:r>
          <w:rPr>
            <w:noProof/>
            <w:webHidden/>
          </w:rPr>
        </w:r>
        <w:r>
          <w:rPr>
            <w:noProof/>
            <w:webHidden/>
          </w:rPr>
          <w:fldChar w:fldCharType="separate"/>
        </w:r>
        <w:r>
          <w:rPr>
            <w:noProof/>
            <w:webHidden/>
          </w:rPr>
          <w:t>8</w:t>
        </w:r>
        <w:r>
          <w:rPr>
            <w:noProof/>
            <w:webHidden/>
          </w:rPr>
          <w:fldChar w:fldCharType="end"/>
        </w:r>
      </w:hyperlink>
    </w:p>
    <w:p w14:paraId="356EBC64" w14:textId="77777777" w:rsidR="006E019D" w:rsidRDefault="006E019D" w:rsidP="00D5792C">
      <w:pPr>
        <w:rPr>
          <w:noProof/>
        </w:rPr>
      </w:pPr>
      <w:r>
        <w:fldChar w:fldCharType="end"/>
      </w:r>
      <w:r>
        <w:fldChar w:fldCharType="begin"/>
      </w:r>
      <w:r>
        <w:instrText xml:space="preserve"> TOC \h \z \c "Bảng 2." </w:instrText>
      </w:r>
      <w:r>
        <w:fldChar w:fldCharType="separate"/>
      </w:r>
    </w:p>
    <w:p w14:paraId="743E0997" w14:textId="5AA8ACE4" w:rsidR="006E019D"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19294" w:history="1">
        <w:r w:rsidRPr="00BA718C">
          <w:rPr>
            <w:rStyle w:val="Hyperlink"/>
            <w:noProof/>
          </w:rPr>
          <w:t>Bảng 2. 1. Danh mục linh kiện chính</w:t>
        </w:r>
        <w:r>
          <w:rPr>
            <w:noProof/>
            <w:webHidden/>
          </w:rPr>
          <w:tab/>
        </w:r>
        <w:r>
          <w:rPr>
            <w:noProof/>
            <w:webHidden/>
          </w:rPr>
          <w:fldChar w:fldCharType="begin"/>
        </w:r>
        <w:r>
          <w:rPr>
            <w:noProof/>
            <w:webHidden/>
          </w:rPr>
          <w:instrText xml:space="preserve"> PAGEREF _Toc243519294 \h </w:instrText>
        </w:r>
        <w:r>
          <w:rPr>
            <w:noProof/>
            <w:webHidden/>
          </w:rPr>
        </w:r>
        <w:r>
          <w:rPr>
            <w:noProof/>
            <w:webHidden/>
          </w:rPr>
          <w:fldChar w:fldCharType="separate"/>
        </w:r>
        <w:r>
          <w:rPr>
            <w:noProof/>
            <w:webHidden/>
          </w:rPr>
          <w:t>11</w:t>
        </w:r>
        <w:r>
          <w:rPr>
            <w:noProof/>
            <w:webHidden/>
          </w:rPr>
          <w:fldChar w:fldCharType="end"/>
        </w:r>
      </w:hyperlink>
    </w:p>
    <w:p w14:paraId="0B02D61A" w14:textId="7F019481" w:rsidR="006E019D"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19295" w:history="1">
        <w:r w:rsidRPr="00BA718C">
          <w:rPr>
            <w:rStyle w:val="Hyperlink"/>
            <w:noProof/>
          </w:rPr>
          <w:t>Bảng 2. 2. Kết nối giữa RC522 và STM32 (SPI1)</w:t>
        </w:r>
        <w:r>
          <w:rPr>
            <w:noProof/>
            <w:webHidden/>
          </w:rPr>
          <w:tab/>
        </w:r>
        <w:r>
          <w:rPr>
            <w:noProof/>
            <w:webHidden/>
          </w:rPr>
          <w:fldChar w:fldCharType="begin"/>
        </w:r>
        <w:r>
          <w:rPr>
            <w:noProof/>
            <w:webHidden/>
          </w:rPr>
          <w:instrText xml:space="preserve"> PAGEREF _Toc243519295 \h </w:instrText>
        </w:r>
        <w:r>
          <w:rPr>
            <w:noProof/>
            <w:webHidden/>
          </w:rPr>
        </w:r>
        <w:r>
          <w:rPr>
            <w:noProof/>
            <w:webHidden/>
          </w:rPr>
          <w:fldChar w:fldCharType="separate"/>
        </w:r>
        <w:r>
          <w:rPr>
            <w:noProof/>
            <w:webHidden/>
          </w:rPr>
          <w:t>13</w:t>
        </w:r>
        <w:r>
          <w:rPr>
            <w:noProof/>
            <w:webHidden/>
          </w:rPr>
          <w:fldChar w:fldCharType="end"/>
        </w:r>
      </w:hyperlink>
    </w:p>
    <w:p w14:paraId="06DC5AD2" w14:textId="1254C2AF" w:rsidR="006E019D"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19296" w:history="1">
        <w:r w:rsidRPr="00BA718C">
          <w:rPr>
            <w:rStyle w:val="Hyperlink"/>
            <w:noProof/>
          </w:rPr>
          <w:t>Bảng 2. 3. Gán chân các ngoại vi còn lại</w:t>
        </w:r>
        <w:r>
          <w:rPr>
            <w:noProof/>
            <w:webHidden/>
          </w:rPr>
          <w:tab/>
        </w:r>
        <w:r>
          <w:rPr>
            <w:noProof/>
            <w:webHidden/>
          </w:rPr>
          <w:fldChar w:fldCharType="begin"/>
        </w:r>
        <w:r>
          <w:rPr>
            <w:noProof/>
            <w:webHidden/>
          </w:rPr>
          <w:instrText xml:space="preserve"> PAGEREF _Toc243519296 \h </w:instrText>
        </w:r>
        <w:r>
          <w:rPr>
            <w:noProof/>
            <w:webHidden/>
          </w:rPr>
        </w:r>
        <w:r>
          <w:rPr>
            <w:noProof/>
            <w:webHidden/>
          </w:rPr>
          <w:fldChar w:fldCharType="separate"/>
        </w:r>
        <w:r>
          <w:rPr>
            <w:noProof/>
            <w:webHidden/>
          </w:rPr>
          <w:t>15</w:t>
        </w:r>
        <w:r>
          <w:rPr>
            <w:noProof/>
            <w:webHidden/>
          </w:rPr>
          <w:fldChar w:fldCharType="end"/>
        </w:r>
      </w:hyperlink>
    </w:p>
    <w:p w14:paraId="4E94E6AE" w14:textId="78630A25" w:rsidR="006E019D"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19297" w:history="1">
        <w:r w:rsidRPr="00BA718C">
          <w:rPr>
            <w:rStyle w:val="Hyperlink"/>
            <w:noProof/>
          </w:rPr>
          <w:t>Bảng 2. 4. Ước tính dòng tiêu thụ của các khối (giá trị điển hình)</w:t>
        </w:r>
        <w:r>
          <w:rPr>
            <w:noProof/>
            <w:webHidden/>
          </w:rPr>
          <w:tab/>
        </w:r>
        <w:r>
          <w:rPr>
            <w:noProof/>
            <w:webHidden/>
          </w:rPr>
          <w:fldChar w:fldCharType="begin"/>
        </w:r>
        <w:r>
          <w:rPr>
            <w:noProof/>
            <w:webHidden/>
          </w:rPr>
          <w:instrText xml:space="preserve"> PAGEREF _Toc243519297 \h </w:instrText>
        </w:r>
        <w:r>
          <w:rPr>
            <w:noProof/>
            <w:webHidden/>
          </w:rPr>
        </w:r>
        <w:r>
          <w:rPr>
            <w:noProof/>
            <w:webHidden/>
          </w:rPr>
          <w:fldChar w:fldCharType="separate"/>
        </w:r>
        <w:r>
          <w:rPr>
            <w:noProof/>
            <w:webHidden/>
          </w:rPr>
          <w:t>16</w:t>
        </w:r>
        <w:r>
          <w:rPr>
            <w:noProof/>
            <w:webHidden/>
          </w:rPr>
          <w:fldChar w:fldCharType="end"/>
        </w:r>
      </w:hyperlink>
    </w:p>
    <w:p w14:paraId="778F87E7" w14:textId="77777777" w:rsidR="006E019D" w:rsidRDefault="006E019D" w:rsidP="00D5792C">
      <w:pPr>
        <w:rPr>
          <w:noProof/>
        </w:rPr>
      </w:pPr>
      <w:r>
        <w:fldChar w:fldCharType="end"/>
      </w:r>
      <w:r>
        <w:fldChar w:fldCharType="begin"/>
      </w:r>
      <w:r>
        <w:instrText xml:space="preserve"> TOC \h \z \c "Bảng 3." </w:instrText>
      </w:r>
      <w:r>
        <w:fldChar w:fldCharType="separate"/>
      </w:r>
    </w:p>
    <w:p w14:paraId="585DA320" w14:textId="3F13892B" w:rsidR="006E019D"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19298" w:history="1">
        <w:r w:rsidRPr="005D6E9B">
          <w:rPr>
            <w:rStyle w:val="Hyperlink"/>
            <w:noProof/>
          </w:rPr>
          <w:t>Bảng 3. 1. Phân vùng bộ nhớ Flash nội</w:t>
        </w:r>
        <w:r>
          <w:rPr>
            <w:noProof/>
            <w:webHidden/>
          </w:rPr>
          <w:tab/>
        </w:r>
        <w:r>
          <w:rPr>
            <w:noProof/>
            <w:webHidden/>
          </w:rPr>
          <w:fldChar w:fldCharType="begin"/>
        </w:r>
        <w:r>
          <w:rPr>
            <w:noProof/>
            <w:webHidden/>
          </w:rPr>
          <w:instrText xml:space="preserve"> PAGEREF _Toc243519298 \h </w:instrText>
        </w:r>
        <w:r>
          <w:rPr>
            <w:noProof/>
            <w:webHidden/>
          </w:rPr>
        </w:r>
        <w:r>
          <w:rPr>
            <w:noProof/>
            <w:webHidden/>
          </w:rPr>
          <w:fldChar w:fldCharType="separate"/>
        </w:r>
        <w:r>
          <w:rPr>
            <w:noProof/>
            <w:webHidden/>
          </w:rPr>
          <w:t>22</w:t>
        </w:r>
        <w:r>
          <w:rPr>
            <w:noProof/>
            <w:webHidden/>
          </w:rPr>
          <w:fldChar w:fldCharType="end"/>
        </w:r>
      </w:hyperlink>
    </w:p>
    <w:p w14:paraId="1B47E65B" w14:textId="79EED751" w:rsidR="006E019D"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19299" w:history="1">
        <w:r w:rsidRPr="005D6E9B">
          <w:rPr>
            <w:rStyle w:val="Hyperlink"/>
            <w:noProof/>
          </w:rPr>
          <w:t>Bảng 3. 2. Cấu trúc bản ghi thẻ (8 byte) và bản ghi nhật ký (16 byte)</w:t>
        </w:r>
        <w:r>
          <w:rPr>
            <w:noProof/>
            <w:webHidden/>
          </w:rPr>
          <w:tab/>
        </w:r>
        <w:r>
          <w:rPr>
            <w:noProof/>
            <w:webHidden/>
          </w:rPr>
          <w:fldChar w:fldCharType="begin"/>
        </w:r>
        <w:r>
          <w:rPr>
            <w:noProof/>
            <w:webHidden/>
          </w:rPr>
          <w:instrText xml:space="preserve"> PAGEREF _Toc243519299 \h </w:instrText>
        </w:r>
        <w:r>
          <w:rPr>
            <w:noProof/>
            <w:webHidden/>
          </w:rPr>
        </w:r>
        <w:r>
          <w:rPr>
            <w:noProof/>
            <w:webHidden/>
          </w:rPr>
          <w:fldChar w:fldCharType="separate"/>
        </w:r>
        <w:r>
          <w:rPr>
            <w:noProof/>
            <w:webHidden/>
          </w:rPr>
          <w:t>22</w:t>
        </w:r>
        <w:r>
          <w:rPr>
            <w:noProof/>
            <w:webHidden/>
          </w:rPr>
          <w:fldChar w:fldCharType="end"/>
        </w:r>
      </w:hyperlink>
    </w:p>
    <w:p w14:paraId="305D01D5" w14:textId="28F9B564" w:rsidR="006E019D"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19300" w:history="1">
        <w:r w:rsidRPr="005D6E9B">
          <w:rPr>
            <w:rStyle w:val="Hyperlink"/>
            <w:noProof/>
          </w:rPr>
          <w:t>Bảng 3. 3. Phản hồi của thiết bị theo kết quả quẹt thẻ</w:t>
        </w:r>
        <w:r>
          <w:rPr>
            <w:noProof/>
            <w:webHidden/>
          </w:rPr>
          <w:tab/>
        </w:r>
        <w:r>
          <w:rPr>
            <w:noProof/>
            <w:webHidden/>
          </w:rPr>
          <w:fldChar w:fldCharType="begin"/>
        </w:r>
        <w:r>
          <w:rPr>
            <w:noProof/>
            <w:webHidden/>
          </w:rPr>
          <w:instrText xml:space="preserve"> PAGEREF _Toc243519300 \h </w:instrText>
        </w:r>
        <w:r>
          <w:rPr>
            <w:noProof/>
            <w:webHidden/>
          </w:rPr>
        </w:r>
        <w:r>
          <w:rPr>
            <w:noProof/>
            <w:webHidden/>
          </w:rPr>
          <w:fldChar w:fldCharType="separate"/>
        </w:r>
        <w:r>
          <w:rPr>
            <w:noProof/>
            <w:webHidden/>
          </w:rPr>
          <w:t>23</w:t>
        </w:r>
        <w:r>
          <w:rPr>
            <w:noProof/>
            <w:webHidden/>
          </w:rPr>
          <w:fldChar w:fldCharType="end"/>
        </w:r>
      </w:hyperlink>
    </w:p>
    <w:p w14:paraId="7B1C1ADF" w14:textId="26878B19" w:rsidR="006E019D"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19301" w:history="1">
        <w:r w:rsidRPr="005D6E9B">
          <w:rPr>
            <w:rStyle w:val="Hyperlink"/>
            <w:noProof/>
          </w:rPr>
          <w:t>Bảng 3. 4. Các lệnh UART</w:t>
        </w:r>
        <w:r>
          <w:rPr>
            <w:noProof/>
            <w:webHidden/>
          </w:rPr>
          <w:tab/>
        </w:r>
        <w:r>
          <w:rPr>
            <w:noProof/>
            <w:webHidden/>
          </w:rPr>
          <w:fldChar w:fldCharType="begin"/>
        </w:r>
        <w:r>
          <w:rPr>
            <w:noProof/>
            <w:webHidden/>
          </w:rPr>
          <w:instrText xml:space="preserve"> PAGEREF _Toc243519301 \h </w:instrText>
        </w:r>
        <w:r>
          <w:rPr>
            <w:noProof/>
            <w:webHidden/>
          </w:rPr>
        </w:r>
        <w:r>
          <w:rPr>
            <w:noProof/>
            <w:webHidden/>
          </w:rPr>
          <w:fldChar w:fldCharType="separate"/>
        </w:r>
        <w:r>
          <w:rPr>
            <w:noProof/>
            <w:webHidden/>
          </w:rPr>
          <w:t>25</w:t>
        </w:r>
        <w:r>
          <w:rPr>
            <w:noProof/>
            <w:webHidden/>
          </w:rPr>
          <w:fldChar w:fldCharType="end"/>
        </w:r>
      </w:hyperlink>
    </w:p>
    <w:p w14:paraId="02C10A3F" w14:textId="77777777" w:rsidR="006E019D" w:rsidRDefault="006E019D" w:rsidP="00D5792C">
      <w:pPr>
        <w:rPr>
          <w:noProof/>
        </w:rPr>
      </w:pPr>
      <w:r>
        <w:fldChar w:fldCharType="end"/>
      </w:r>
      <w:r>
        <w:fldChar w:fldCharType="begin"/>
      </w:r>
      <w:r>
        <w:instrText xml:space="preserve"> TOC \h \z \c "Bảng 4." </w:instrText>
      </w:r>
      <w:r>
        <w:fldChar w:fldCharType="separate"/>
      </w:r>
    </w:p>
    <w:p w14:paraId="42B2B9C6" w14:textId="721615DF" w:rsidR="006E019D"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19302" w:history="1">
        <w:r w:rsidRPr="005A45CF">
          <w:rPr>
            <w:rStyle w:val="Hyperlink"/>
            <w:noProof/>
          </w:rPr>
          <w:t>Bảng 4. 1. Thời gian xử lý một lượt quẹt (tính toán)</w:t>
        </w:r>
        <w:r>
          <w:rPr>
            <w:noProof/>
            <w:webHidden/>
          </w:rPr>
          <w:tab/>
        </w:r>
        <w:r>
          <w:rPr>
            <w:noProof/>
            <w:webHidden/>
          </w:rPr>
          <w:fldChar w:fldCharType="begin"/>
        </w:r>
        <w:r>
          <w:rPr>
            <w:noProof/>
            <w:webHidden/>
          </w:rPr>
          <w:instrText xml:space="preserve"> PAGEREF _Toc243519302 \h </w:instrText>
        </w:r>
        <w:r>
          <w:rPr>
            <w:noProof/>
            <w:webHidden/>
          </w:rPr>
        </w:r>
        <w:r>
          <w:rPr>
            <w:noProof/>
            <w:webHidden/>
          </w:rPr>
          <w:fldChar w:fldCharType="separate"/>
        </w:r>
        <w:r>
          <w:rPr>
            <w:noProof/>
            <w:webHidden/>
          </w:rPr>
          <w:t>27</w:t>
        </w:r>
        <w:r>
          <w:rPr>
            <w:noProof/>
            <w:webHidden/>
          </w:rPr>
          <w:fldChar w:fldCharType="end"/>
        </w:r>
      </w:hyperlink>
    </w:p>
    <w:p w14:paraId="4E6F13DC" w14:textId="2217B680" w:rsidR="00D5792C" w:rsidRPr="00D5792C" w:rsidRDefault="006E019D" w:rsidP="00D5792C">
      <w:r>
        <w:fldChar w:fldCharType="end"/>
      </w:r>
    </w:p>
    <w:p w14:paraId="70AB71AA" w14:textId="015392B3" w:rsidR="00D75336" w:rsidRDefault="00000000">
      <w:pPr>
        <w:pStyle w:val="Heading1"/>
        <w:pageBreakBefore/>
      </w:pPr>
      <w:bookmarkStart w:id="2" w:name="_Toc243559119"/>
      <w:r>
        <w:lastRenderedPageBreak/>
        <w:t>DANH MỤC HÌNH ẢNH</w:t>
      </w:r>
      <w:bookmarkEnd w:id="2"/>
    </w:p>
    <w:p w14:paraId="0CBD44B7" w14:textId="20FABA2A" w:rsidR="007C1787" w:rsidRDefault="006E019D">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"Hình 1." </w:instrText>
      </w:r>
      <w:r>
        <w:fldChar w:fldCharType="separate"/>
      </w:r>
      <w:hyperlink w:anchor="_Toc243555239" w:history="1">
        <w:r w:rsidR="007C1787" w:rsidRPr="001E0C69">
          <w:rPr>
            <w:rStyle w:val="Hyperlink"/>
            <w:noProof/>
          </w:rPr>
          <w:t>Hình 1. 1. Sơ đồ khối tổng thể của hệ thống</w:t>
        </w:r>
        <w:r w:rsidR="007C1787">
          <w:rPr>
            <w:noProof/>
            <w:webHidden/>
          </w:rPr>
          <w:tab/>
        </w:r>
        <w:r w:rsidR="007C1787">
          <w:rPr>
            <w:noProof/>
            <w:webHidden/>
          </w:rPr>
          <w:fldChar w:fldCharType="begin"/>
        </w:r>
        <w:r w:rsidR="007C1787">
          <w:rPr>
            <w:noProof/>
            <w:webHidden/>
          </w:rPr>
          <w:instrText xml:space="preserve"> PAGEREF _Toc243555239 \h </w:instrText>
        </w:r>
        <w:r w:rsidR="007C1787">
          <w:rPr>
            <w:noProof/>
            <w:webHidden/>
          </w:rPr>
        </w:r>
        <w:r w:rsidR="007C1787">
          <w:rPr>
            <w:noProof/>
            <w:webHidden/>
          </w:rPr>
          <w:fldChar w:fldCharType="separate"/>
        </w:r>
        <w:r w:rsidR="007C1787">
          <w:rPr>
            <w:noProof/>
            <w:webHidden/>
          </w:rPr>
          <w:t>9</w:t>
        </w:r>
        <w:r w:rsidR="007C1787">
          <w:rPr>
            <w:noProof/>
            <w:webHidden/>
          </w:rPr>
          <w:fldChar w:fldCharType="end"/>
        </w:r>
      </w:hyperlink>
    </w:p>
    <w:p w14:paraId="1B28FFC7" w14:textId="77777777" w:rsidR="007C1787" w:rsidRDefault="006E019D" w:rsidP="005C54F7">
      <w:pPr>
        <w:rPr>
          <w:noProof/>
        </w:rPr>
      </w:pPr>
      <w:r>
        <w:fldChar w:fldCharType="end"/>
      </w:r>
      <w:r>
        <w:fldChar w:fldCharType="begin"/>
      </w:r>
      <w:r>
        <w:instrText xml:space="preserve"> TOC \h \z \c "Hình 2." </w:instrText>
      </w:r>
      <w:r>
        <w:fldChar w:fldCharType="separate"/>
      </w:r>
    </w:p>
    <w:p w14:paraId="0EE9441F" w14:textId="26509B24"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40" w:history="1">
        <w:r w:rsidRPr="00C3437B">
          <w:rPr>
            <w:rStyle w:val="Hyperlink"/>
            <w:noProof/>
          </w:rPr>
          <w:t>Hình 2. 1. STM32F103C8T6</w:t>
        </w:r>
        <w:r>
          <w:rPr>
            <w:noProof/>
            <w:webHidden/>
          </w:rPr>
          <w:tab/>
        </w:r>
        <w:r>
          <w:rPr>
            <w:noProof/>
            <w:webHidden/>
          </w:rPr>
          <w:fldChar w:fldCharType="begin"/>
        </w:r>
        <w:r>
          <w:rPr>
            <w:noProof/>
            <w:webHidden/>
          </w:rPr>
          <w:instrText xml:space="preserve"> PAGEREF _Toc243555240 \h </w:instrText>
        </w:r>
        <w:r>
          <w:rPr>
            <w:noProof/>
            <w:webHidden/>
          </w:rPr>
        </w:r>
        <w:r>
          <w:rPr>
            <w:noProof/>
            <w:webHidden/>
          </w:rPr>
          <w:fldChar w:fldCharType="separate"/>
        </w:r>
        <w:r>
          <w:rPr>
            <w:noProof/>
            <w:webHidden/>
          </w:rPr>
          <w:t>12</w:t>
        </w:r>
        <w:r>
          <w:rPr>
            <w:noProof/>
            <w:webHidden/>
          </w:rPr>
          <w:fldChar w:fldCharType="end"/>
        </w:r>
      </w:hyperlink>
    </w:p>
    <w:p w14:paraId="25E71009" w14:textId="6110F550"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41" w:history="1">
        <w:r w:rsidRPr="00C3437B">
          <w:rPr>
            <w:rStyle w:val="Hyperlink"/>
            <w:noProof/>
          </w:rPr>
          <w:t>Hình 2. 2. Cấu hình chân STM32F103C8T6 trên STM32CubeMX</w:t>
        </w:r>
        <w:r>
          <w:rPr>
            <w:noProof/>
            <w:webHidden/>
          </w:rPr>
          <w:tab/>
        </w:r>
        <w:r>
          <w:rPr>
            <w:noProof/>
            <w:webHidden/>
          </w:rPr>
          <w:fldChar w:fldCharType="begin"/>
        </w:r>
        <w:r>
          <w:rPr>
            <w:noProof/>
            <w:webHidden/>
          </w:rPr>
          <w:instrText xml:space="preserve"> PAGEREF _Toc243555241 \h </w:instrText>
        </w:r>
        <w:r>
          <w:rPr>
            <w:noProof/>
            <w:webHidden/>
          </w:rPr>
        </w:r>
        <w:r>
          <w:rPr>
            <w:noProof/>
            <w:webHidden/>
          </w:rPr>
          <w:fldChar w:fldCharType="separate"/>
        </w:r>
        <w:r>
          <w:rPr>
            <w:noProof/>
            <w:webHidden/>
          </w:rPr>
          <w:t>13</w:t>
        </w:r>
        <w:r>
          <w:rPr>
            <w:noProof/>
            <w:webHidden/>
          </w:rPr>
          <w:fldChar w:fldCharType="end"/>
        </w:r>
      </w:hyperlink>
    </w:p>
    <w:p w14:paraId="2C5EFAA5" w14:textId="2924CADA"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42" w:history="1">
        <w:r w:rsidRPr="00C3437B">
          <w:rPr>
            <w:rStyle w:val="Hyperlink"/>
            <w:noProof/>
          </w:rPr>
          <w:t>Hình 2. 3. RFID Module</w:t>
        </w:r>
        <w:r>
          <w:rPr>
            <w:noProof/>
            <w:webHidden/>
          </w:rPr>
          <w:tab/>
        </w:r>
        <w:r>
          <w:rPr>
            <w:noProof/>
            <w:webHidden/>
          </w:rPr>
          <w:fldChar w:fldCharType="begin"/>
        </w:r>
        <w:r>
          <w:rPr>
            <w:noProof/>
            <w:webHidden/>
          </w:rPr>
          <w:instrText xml:space="preserve"> PAGEREF _Toc243555242 \h </w:instrText>
        </w:r>
        <w:r>
          <w:rPr>
            <w:noProof/>
            <w:webHidden/>
          </w:rPr>
        </w:r>
        <w:r>
          <w:rPr>
            <w:noProof/>
            <w:webHidden/>
          </w:rPr>
          <w:fldChar w:fldCharType="separate"/>
        </w:r>
        <w:r>
          <w:rPr>
            <w:noProof/>
            <w:webHidden/>
          </w:rPr>
          <w:t>13</w:t>
        </w:r>
        <w:r>
          <w:rPr>
            <w:noProof/>
            <w:webHidden/>
          </w:rPr>
          <w:fldChar w:fldCharType="end"/>
        </w:r>
      </w:hyperlink>
    </w:p>
    <w:p w14:paraId="52C24975" w14:textId="64C54AB4"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43" w:history="1">
        <w:r w:rsidRPr="00C3437B">
          <w:rPr>
            <w:rStyle w:val="Hyperlink"/>
            <w:noProof/>
          </w:rPr>
          <w:t>Hình 2. 4. OLED Display</w:t>
        </w:r>
        <w:r>
          <w:rPr>
            <w:noProof/>
            <w:webHidden/>
          </w:rPr>
          <w:tab/>
        </w:r>
        <w:r>
          <w:rPr>
            <w:noProof/>
            <w:webHidden/>
          </w:rPr>
          <w:fldChar w:fldCharType="begin"/>
        </w:r>
        <w:r>
          <w:rPr>
            <w:noProof/>
            <w:webHidden/>
          </w:rPr>
          <w:instrText xml:space="preserve"> PAGEREF _Toc243555243 \h </w:instrText>
        </w:r>
        <w:r>
          <w:rPr>
            <w:noProof/>
            <w:webHidden/>
          </w:rPr>
        </w:r>
        <w:r>
          <w:rPr>
            <w:noProof/>
            <w:webHidden/>
          </w:rPr>
          <w:fldChar w:fldCharType="separate"/>
        </w:r>
        <w:r>
          <w:rPr>
            <w:noProof/>
            <w:webHidden/>
          </w:rPr>
          <w:t>14</w:t>
        </w:r>
        <w:r>
          <w:rPr>
            <w:noProof/>
            <w:webHidden/>
          </w:rPr>
          <w:fldChar w:fldCharType="end"/>
        </w:r>
      </w:hyperlink>
    </w:p>
    <w:p w14:paraId="0288EC38" w14:textId="6319F40C"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44" w:history="1">
        <w:r w:rsidRPr="00C3437B">
          <w:rPr>
            <w:rStyle w:val="Hyperlink"/>
            <w:noProof/>
          </w:rPr>
          <w:t>Hình 2. 5. Nút nhấn và led</w:t>
        </w:r>
        <w:r>
          <w:rPr>
            <w:noProof/>
            <w:webHidden/>
          </w:rPr>
          <w:tab/>
        </w:r>
        <w:r>
          <w:rPr>
            <w:noProof/>
            <w:webHidden/>
          </w:rPr>
          <w:fldChar w:fldCharType="begin"/>
        </w:r>
        <w:r>
          <w:rPr>
            <w:noProof/>
            <w:webHidden/>
          </w:rPr>
          <w:instrText xml:space="preserve"> PAGEREF _Toc243555244 \h </w:instrText>
        </w:r>
        <w:r>
          <w:rPr>
            <w:noProof/>
            <w:webHidden/>
          </w:rPr>
        </w:r>
        <w:r>
          <w:rPr>
            <w:noProof/>
            <w:webHidden/>
          </w:rPr>
          <w:fldChar w:fldCharType="separate"/>
        </w:r>
        <w:r>
          <w:rPr>
            <w:noProof/>
            <w:webHidden/>
          </w:rPr>
          <w:t>14</w:t>
        </w:r>
        <w:r>
          <w:rPr>
            <w:noProof/>
            <w:webHidden/>
          </w:rPr>
          <w:fldChar w:fldCharType="end"/>
        </w:r>
      </w:hyperlink>
    </w:p>
    <w:p w14:paraId="59DAC43C" w14:textId="210DD283"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45" w:history="1">
        <w:r w:rsidRPr="00C3437B">
          <w:rPr>
            <w:rStyle w:val="Hyperlink"/>
            <w:noProof/>
          </w:rPr>
          <w:t>Hình 2. 6. LM2596 Module</w:t>
        </w:r>
        <w:r>
          <w:rPr>
            <w:noProof/>
            <w:webHidden/>
          </w:rPr>
          <w:tab/>
        </w:r>
        <w:r>
          <w:rPr>
            <w:noProof/>
            <w:webHidden/>
          </w:rPr>
          <w:fldChar w:fldCharType="begin"/>
        </w:r>
        <w:r>
          <w:rPr>
            <w:noProof/>
            <w:webHidden/>
          </w:rPr>
          <w:instrText xml:space="preserve"> PAGEREF _Toc243555245 \h </w:instrText>
        </w:r>
        <w:r>
          <w:rPr>
            <w:noProof/>
            <w:webHidden/>
          </w:rPr>
        </w:r>
        <w:r>
          <w:rPr>
            <w:noProof/>
            <w:webHidden/>
          </w:rPr>
          <w:fldChar w:fldCharType="separate"/>
        </w:r>
        <w:r>
          <w:rPr>
            <w:noProof/>
            <w:webHidden/>
          </w:rPr>
          <w:t>15</w:t>
        </w:r>
        <w:r>
          <w:rPr>
            <w:noProof/>
            <w:webHidden/>
          </w:rPr>
          <w:fldChar w:fldCharType="end"/>
        </w:r>
      </w:hyperlink>
    </w:p>
    <w:p w14:paraId="38A70BDD" w14:textId="19D70F43"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46" w:history="1">
        <w:r w:rsidRPr="00C3437B">
          <w:rPr>
            <w:rStyle w:val="Hyperlink"/>
            <w:noProof/>
          </w:rPr>
          <w:t>Hình 2. 7. Sơ đồ nguyên lý mạch thiết kế trên Altium Designer</w:t>
        </w:r>
        <w:r>
          <w:rPr>
            <w:noProof/>
            <w:webHidden/>
          </w:rPr>
          <w:tab/>
        </w:r>
        <w:r>
          <w:rPr>
            <w:noProof/>
            <w:webHidden/>
          </w:rPr>
          <w:fldChar w:fldCharType="begin"/>
        </w:r>
        <w:r>
          <w:rPr>
            <w:noProof/>
            <w:webHidden/>
          </w:rPr>
          <w:instrText xml:space="preserve"> PAGEREF _Toc243555246 \h </w:instrText>
        </w:r>
        <w:r>
          <w:rPr>
            <w:noProof/>
            <w:webHidden/>
          </w:rPr>
        </w:r>
        <w:r>
          <w:rPr>
            <w:noProof/>
            <w:webHidden/>
          </w:rPr>
          <w:fldChar w:fldCharType="separate"/>
        </w:r>
        <w:r>
          <w:rPr>
            <w:noProof/>
            <w:webHidden/>
          </w:rPr>
          <w:t>16</w:t>
        </w:r>
        <w:r>
          <w:rPr>
            <w:noProof/>
            <w:webHidden/>
          </w:rPr>
          <w:fldChar w:fldCharType="end"/>
        </w:r>
      </w:hyperlink>
    </w:p>
    <w:p w14:paraId="7B7EF480" w14:textId="15983A83"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47" w:history="1">
        <w:r w:rsidRPr="00C3437B">
          <w:rPr>
            <w:rStyle w:val="Hyperlink"/>
            <w:noProof/>
          </w:rPr>
          <w:t>Hình 2. 8. Mạch in PCB của hệ thống (hiển thị 3D)</w:t>
        </w:r>
        <w:r>
          <w:rPr>
            <w:noProof/>
            <w:webHidden/>
          </w:rPr>
          <w:tab/>
        </w:r>
        <w:r>
          <w:rPr>
            <w:noProof/>
            <w:webHidden/>
          </w:rPr>
          <w:fldChar w:fldCharType="begin"/>
        </w:r>
        <w:r>
          <w:rPr>
            <w:noProof/>
            <w:webHidden/>
          </w:rPr>
          <w:instrText xml:space="preserve"> PAGEREF _Toc243555247 \h </w:instrText>
        </w:r>
        <w:r>
          <w:rPr>
            <w:noProof/>
            <w:webHidden/>
          </w:rPr>
        </w:r>
        <w:r>
          <w:rPr>
            <w:noProof/>
            <w:webHidden/>
          </w:rPr>
          <w:fldChar w:fldCharType="separate"/>
        </w:r>
        <w:r>
          <w:rPr>
            <w:noProof/>
            <w:webHidden/>
          </w:rPr>
          <w:t>17</w:t>
        </w:r>
        <w:r>
          <w:rPr>
            <w:noProof/>
            <w:webHidden/>
          </w:rPr>
          <w:fldChar w:fldCharType="end"/>
        </w:r>
      </w:hyperlink>
    </w:p>
    <w:p w14:paraId="6411FF2E" w14:textId="77777777" w:rsidR="007C1787" w:rsidRDefault="006E019D" w:rsidP="005C54F7">
      <w:pPr>
        <w:rPr>
          <w:noProof/>
        </w:rPr>
      </w:pPr>
      <w:r>
        <w:fldChar w:fldCharType="end"/>
      </w:r>
      <w:r>
        <w:fldChar w:fldCharType="begin"/>
      </w:r>
      <w:r>
        <w:instrText xml:space="preserve"> TOC \h \z \c "Hình 3." </w:instrText>
      </w:r>
      <w:r>
        <w:fldChar w:fldCharType="separate"/>
      </w:r>
    </w:p>
    <w:p w14:paraId="2177746F" w14:textId="21F0F8CD"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48" w:history="1">
        <w:r w:rsidRPr="007947AA">
          <w:rPr>
            <w:rStyle w:val="Hyperlink"/>
            <w:noProof/>
          </w:rPr>
          <w:t>Hình 3. 1. Lưu đồ trạng thái (FSM) của luồng quét thẻ</w:t>
        </w:r>
        <w:r>
          <w:rPr>
            <w:noProof/>
            <w:webHidden/>
          </w:rPr>
          <w:tab/>
        </w:r>
        <w:r>
          <w:rPr>
            <w:noProof/>
            <w:webHidden/>
          </w:rPr>
          <w:fldChar w:fldCharType="begin"/>
        </w:r>
        <w:r>
          <w:rPr>
            <w:noProof/>
            <w:webHidden/>
          </w:rPr>
          <w:instrText xml:space="preserve"> PAGEREF _Toc243555248 \h </w:instrText>
        </w:r>
        <w:r>
          <w:rPr>
            <w:noProof/>
            <w:webHidden/>
          </w:rPr>
        </w:r>
        <w:r>
          <w:rPr>
            <w:noProof/>
            <w:webHidden/>
          </w:rPr>
          <w:fldChar w:fldCharType="separate"/>
        </w:r>
        <w:r>
          <w:rPr>
            <w:noProof/>
            <w:webHidden/>
          </w:rPr>
          <w:t>19</w:t>
        </w:r>
        <w:r>
          <w:rPr>
            <w:noProof/>
            <w:webHidden/>
          </w:rPr>
          <w:fldChar w:fldCharType="end"/>
        </w:r>
      </w:hyperlink>
    </w:p>
    <w:p w14:paraId="7EBA8F4D" w14:textId="05B5BE51"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49" w:history="1">
        <w:r w:rsidRPr="007947AA">
          <w:rPr>
            <w:rStyle w:val="Hyperlink"/>
            <w:noProof/>
          </w:rPr>
          <w:t>Hình 3. 2. Phân vùng bộ nhớ Flash nội</w:t>
        </w:r>
        <w:r>
          <w:rPr>
            <w:noProof/>
            <w:webHidden/>
          </w:rPr>
          <w:tab/>
        </w:r>
        <w:r>
          <w:rPr>
            <w:noProof/>
            <w:webHidden/>
          </w:rPr>
          <w:fldChar w:fldCharType="begin"/>
        </w:r>
        <w:r>
          <w:rPr>
            <w:noProof/>
            <w:webHidden/>
          </w:rPr>
          <w:instrText xml:space="preserve"> PAGEREF _Toc243555249 \h </w:instrText>
        </w:r>
        <w:r>
          <w:rPr>
            <w:noProof/>
            <w:webHidden/>
          </w:rPr>
        </w:r>
        <w:r>
          <w:rPr>
            <w:noProof/>
            <w:webHidden/>
          </w:rPr>
          <w:fldChar w:fldCharType="separate"/>
        </w:r>
        <w:r>
          <w:rPr>
            <w:noProof/>
            <w:webHidden/>
          </w:rPr>
          <w:t>21</w:t>
        </w:r>
        <w:r>
          <w:rPr>
            <w:noProof/>
            <w:webHidden/>
          </w:rPr>
          <w:fldChar w:fldCharType="end"/>
        </w:r>
      </w:hyperlink>
    </w:p>
    <w:p w14:paraId="56187A07" w14:textId="0F7B29E0"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50" w:history="1">
        <w:r w:rsidRPr="007947AA">
          <w:rPr>
            <w:rStyle w:val="Hyperlink"/>
            <w:noProof/>
          </w:rPr>
          <w:t>Hình 3. 3. Lưu đồ xác định trạng thái điểm danh theo giờ quy định</w:t>
        </w:r>
        <w:r>
          <w:rPr>
            <w:noProof/>
            <w:webHidden/>
          </w:rPr>
          <w:tab/>
        </w:r>
        <w:r>
          <w:rPr>
            <w:noProof/>
            <w:webHidden/>
          </w:rPr>
          <w:fldChar w:fldCharType="begin"/>
        </w:r>
        <w:r>
          <w:rPr>
            <w:noProof/>
            <w:webHidden/>
          </w:rPr>
          <w:instrText xml:space="preserve"> PAGEREF _Toc243555250 \h </w:instrText>
        </w:r>
        <w:r>
          <w:rPr>
            <w:noProof/>
            <w:webHidden/>
          </w:rPr>
        </w:r>
        <w:r>
          <w:rPr>
            <w:noProof/>
            <w:webHidden/>
          </w:rPr>
          <w:fldChar w:fldCharType="separate"/>
        </w:r>
        <w:r>
          <w:rPr>
            <w:noProof/>
            <w:webHidden/>
          </w:rPr>
          <w:t>23</w:t>
        </w:r>
        <w:r>
          <w:rPr>
            <w:noProof/>
            <w:webHidden/>
          </w:rPr>
          <w:fldChar w:fldCharType="end"/>
        </w:r>
      </w:hyperlink>
    </w:p>
    <w:p w14:paraId="37253711" w14:textId="77777777" w:rsidR="007C1787" w:rsidRDefault="006E019D" w:rsidP="005C54F7">
      <w:pPr>
        <w:rPr>
          <w:noProof/>
        </w:rPr>
      </w:pPr>
      <w:r>
        <w:fldChar w:fldCharType="end"/>
      </w:r>
      <w:r>
        <w:fldChar w:fldCharType="begin"/>
      </w:r>
      <w:r>
        <w:instrText xml:space="preserve"> TOC \h \z \c "Hình 4." </w:instrText>
      </w:r>
      <w:r>
        <w:fldChar w:fldCharType="separate"/>
      </w:r>
    </w:p>
    <w:p w14:paraId="29BE5913" w14:textId="324A0450"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51" w:history="1">
        <w:r w:rsidRPr="00733F01">
          <w:rPr>
            <w:rStyle w:val="Hyperlink"/>
            <w:noProof/>
          </w:rPr>
          <w:t>Hình 4. 1. Mạch thực tế</w:t>
        </w:r>
        <w:r>
          <w:rPr>
            <w:noProof/>
            <w:webHidden/>
          </w:rPr>
          <w:tab/>
        </w:r>
        <w:r>
          <w:rPr>
            <w:noProof/>
            <w:webHidden/>
          </w:rPr>
          <w:fldChar w:fldCharType="begin"/>
        </w:r>
        <w:r>
          <w:rPr>
            <w:noProof/>
            <w:webHidden/>
          </w:rPr>
          <w:instrText xml:space="preserve"> PAGEREF _Toc243555251 \h </w:instrText>
        </w:r>
        <w:r>
          <w:rPr>
            <w:noProof/>
            <w:webHidden/>
          </w:rPr>
        </w:r>
        <w:r>
          <w:rPr>
            <w:noProof/>
            <w:webHidden/>
          </w:rPr>
          <w:fldChar w:fldCharType="separate"/>
        </w:r>
        <w:r>
          <w:rPr>
            <w:noProof/>
            <w:webHidden/>
          </w:rPr>
          <w:t>25</w:t>
        </w:r>
        <w:r>
          <w:rPr>
            <w:noProof/>
            <w:webHidden/>
          </w:rPr>
          <w:fldChar w:fldCharType="end"/>
        </w:r>
      </w:hyperlink>
    </w:p>
    <w:p w14:paraId="066BF5D6" w14:textId="4015D113"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52" w:history="1">
        <w:r w:rsidRPr="00733F01">
          <w:rPr>
            <w:rStyle w:val="Hyperlink"/>
            <w:noProof/>
          </w:rPr>
          <w:t>Hình 4. 2. Kết quả điểm danh</w:t>
        </w:r>
        <w:r>
          <w:rPr>
            <w:noProof/>
            <w:webHidden/>
          </w:rPr>
          <w:tab/>
        </w:r>
        <w:r>
          <w:rPr>
            <w:noProof/>
            <w:webHidden/>
          </w:rPr>
          <w:fldChar w:fldCharType="begin"/>
        </w:r>
        <w:r>
          <w:rPr>
            <w:noProof/>
            <w:webHidden/>
          </w:rPr>
          <w:instrText xml:space="preserve"> PAGEREF _Toc243555252 \h </w:instrText>
        </w:r>
        <w:r>
          <w:rPr>
            <w:noProof/>
            <w:webHidden/>
          </w:rPr>
        </w:r>
        <w:r>
          <w:rPr>
            <w:noProof/>
            <w:webHidden/>
          </w:rPr>
          <w:fldChar w:fldCharType="separate"/>
        </w:r>
        <w:r>
          <w:rPr>
            <w:noProof/>
            <w:webHidden/>
          </w:rPr>
          <w:t>26</w:t>
        </w:r>
        <w:r>
          <w:rPr>
            <w:noProof/>
            <w:webHidden/>
          </w:rPr>
          <w:fldChar w:fldCharType="end"/>
        </w:r>
      </w:hyperlink>
    </w:p>
    <w:p w14:paraId="76C2D49A" w14:textId="1D2D6AED"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53" w:history="1">
        <w:r w:rsidRPr="00733F01">
          <w:rPr>
            <w:rStyle w:val="Hyperlink"/>
            <w:noProof/>
          </w:rPr>
          <w:t>Hình 4. 3. Hoạt động lưu nhât ký trên Flash nội</w:t>
        </w:r>
        <w:r>
          <w:rPr>
            <w:noProof/>
            <w:webHidden/>
          </w:rPr>
          <w:tab/>
        </w:r>
        <w:r>
          <w:rPr>
            <w:noProof/>
            <w:webHidden/>
          </w:rPr>
          <w:fldChar w:fldCharType="begin"/>
        </w:r>
        <w:r>
          <w:rPr>
            <w:noProof/>
            <w:webHidden/>
          </w:rPr>
          <w:instrText xml:space="preserve"> PAGEREF _Toc243555253 \h </w:instrText>
        </w:r>
        <w:r>
          <w:rPr>
            <w:noProof/>
            <w:webHidden/>
          </w:rPr>
        </w:r>
        <w:r>
          <w:rPr>
            <w:noProof/>
            <w:webHidden/>
          </w:rPr>
          <w:fldChar w:fldCharType="separate"/>
        </w:r>
        <w:r>
          <w:rPr>
            <w:noProof/>
            <w:webHidden/>
          </w:rPr>
          <w:t>27</w:t>
        </w:r>
        <w:r>
          <w:rPr>
            <w:noProof/>
            <w:webHidden/>
          </w:rPr>
          <w:fldChar w:fldCharType="end"/>
        </w:r>
      </w:hyperlink>
    </w:p>
    <w:p w14:paraId="2B630B30" w14:textId="2B41FC7D" w:rsidR="007C1787" w:rsidRDefault="007C1787">
      <w:pPr>
        <w:pStyle w:val="TableofFigures"/>
        <w:tabs>
          <w:tab w:val="right" w:leader="dot" w:pos="9389"/>
        </w:tabs>
        <w:rPr>
          <w:rFonts w:asciiTheme="minorHAnsi" w:eastAsiaTheme="minorEastAsia" w:hAnsiTheme="minorHAnsi" w:cstheme="minorBidi"/>
          <w:noProof/>
          <w:color w:val="auto"/>
          <w:kern w:val="2"/>
          <w:sz w:val="24"/>
          <w:szCs w:val="24"/>
          <w14:ligatures w14:val="standardContextual"/>
        </w:rPr>
      </w:pPr>
      <w:hyperlink w:anchor="_Toc243555254" w:history="1">
        <w:r w:rsidRPr="00733F01">
          <w:rPr>
            <w:rStyle w:val="Hyperlink"/>
            <w:noProof/>
          </w:rPr>
          <w:t>Hình 4. 4. File csv trên Excel</w:t>
        </w:r>
        <w:r>
          <w:rPr>
            <w:noProof/>
            <w:webHidden/>
          </w:rPr>
          <w:tab/>
        </w:r>
        <w:r>
          <w:rPr>
            <w:noProof/>
            <w:webHidden/>
          </w:rPr>
          <w:fldChar w:fldCharType="begin"/>
        </w:r>
        <w:r>
          <w:rPr>
            <w:noProof/>
            <w:webHidden/>
          </w:rPr>
          <w:instrText xml:space="preserve"> PAGEREF _Toc243555254 \h </w:instrText>
        </w:r>
        <w:r>
          <w:rPr>
            <w:noProof/>
            <w:webHidden/>
          </w:rPr>
        </w:r>
        <w:r>
          <w:rPr>
            <w:noProof/>
            <w:webHidden/>
          </w:rPr>
          <w:fldChar w:fldCharType="separate"/>
        </w:r>
        <w:r>
          <w:rPr>
            <w:noProof/>
            <w:webHidden/>
          </w:rPr>
          <w:t>28</w:t>
        </w:r>
        <w:r>
          <w:rPr>
            <w:noProof/>
            <w:webHidden/>
          </w:rPr>
          <w:fldChar w:fldCharType="end"/>
        </w:r>
      </w:hyperlink>
    </w:p>
    <w:p w14:paraId="7FB68E54" w14:textId="0F0D5646" w:rsidR="00764AD4" w:rsidRPr="00764AD4" w:rsidRDefault="006E019D" w:rsidP="005C54F7">
      <w:r>
        <w:fldChar w:fldCharType="end"/>
      </w:r>
    </w:p>
    <w:p w14:paraId="3379F056" w14:textId="77777777" w:rsidR="00D75336" w:rsidRDefault="00000000">
      <w:pPr>
        <w:pStyle w:val="Heading1"/>
        <w:pageBreakBefore/>
      </w:pPr>
      <w:bookmarkStart w:id="3" w:name="_Toc243559120"/>
      <w:r>
        <w:lastRenderedPageBreak/>
        <w:t>LỜI MỞ ĐẦU</w:t>
      </w:r>
      <w:bookmarkEnd w:id="3"/>
    </w:p>
    <w:p w14:paraId="6805DA32" w14:textId="77777777" w:rsidR="00D75336" w:rsidRDefault="00000000">
      <w:pPr>
        <w:jc w:val="both"/>
      </w:pPr>
      <w:r>
        <w:t>Điểm danh là hoạt động diễn ra hằng ngày tại trường học, cơ quan và doanh nghiệp. Cách điểm danh thủ công bằng sổ giấy hoặc gọi tên tốn nhiều thời gian, dễ sai sót khi tổng hợp và không ngăn được tình trạng điểm danh hộ. Việc thống kê số buổi đi muộn, vắng mặt vào cuối kỳ còn đòi hỏi nhập lại dữ liệu từ sổ sang bảng tính, làm tăng khối lượng công việc cho người quản lý.</w:t>
      </w:r>
    </w:p>
    <w:p w14:paraId="4390B0E4" w14:textId="77777777" w:rsidR="00D75336" w:rsidRDefault="00000000">
      <w:pPr>
        <w:jc w:val="both"/>
      </w:pPr>
      <w:r>
        <w:t>Công nghệ nhận dạng bằng sóng vô tuyến (RFID) cho phép định danh một đối tượng chỉ bằng thao tác đưa thẻ lại gần đầu đọc, không cần tiếp xúc, với thời gian xử lý chỉ vài chục mili giây. Khi kết hợp với vi điều khiển STM32 có giá thành thấp, hiệu năng tốt và bộ thư viện HAL đầy đủ, ta có thể xây dựng một thiết bị điểm danh hoạt động độc lập, không phụ thuộc máy tính hay mạng.</w:t>
      </w:r>
    </w:p>
    <w:p w14:paraId="20DEF6EB" w14:textId="77777777" w:rsidR="00D75336" w:rsidRDefault="00000000">
      <w:pPr>
        <w:jc w:val="both"/>
      </w:pPr>
      <w:r>
        <w:t xml:space="preserve">Xuất phát từ nhu cầu đó, nhóm thực hiện đề tài “Hệ thống điểm danh bằng thẻ RFID” (Chủ đề 4) trong học phần Hệ thống nhúng. Hệ thống dùng vi điều khiển STM32F103C8T6 lập trình bằng thư viện HAL và module RFID RC522 giao tiếp SPI để đọc mã định danh (UID) của thẻ; lưu danh sách thẻ và nhật ký điểm danh trực tiếp trong Flash nội; gắn nhãn thời gian từ khối RTC tích hợp sẵn trong STM32; hiển thị kết quả trên màn hình OLED </w:t>
      </w:r>
      <w:proofErr w:type="gramStart"/>
      <w:r>
        <w:t>1,3 inch</w:t>
      </w:r>
      <w:proofErr w:type="gramEnd"/>
      <w:r>
        <w:t xml:space="preserve"> kèm còi và LED; đồng thời gửi nhật ký dạng CSV qua cổng UART để tổng hợp bằng Excel. Các mục tiêu cụ thể của đề tài gồm:</w:t>
      </w:r>
    </w:p>
    <w:p w14:paraId="24B351EA" w14:textId="77777777" w:rsidR="00D75336" w:rsidRDefault="00000000">
      <w:pPr>
        <w:numPr>
          <w:ilvl w:val="0"/>
          <w:numId w:val="7"/>
        </w:numPr>
        <w:spacing w:after="60"/>
        <w:jc w:val="both"/>
      </w:pPr>
      <w:r>
        <w:t>Thiết kế phần cứng gồm STM32F103C8T6, RC522, OLED SH1106, buzzer, hai LED trạng thái và ba nút nhấn, kèm sơ đồ nguyên lý và bảng gán chân.</w:t>
      </w:r>
    </w:p>
    <w:p w14:paraId="0E5A4EDC" w14:textId="77777777" w:rsidR="00D75336" w:rsidRDefault="00000000">
      <w:pPr>
        <w:numPr>
          <w:ilvl w:val="0"/>
          <w:numId w:val="7"/>
        </w:numPr>
        <w:spacing w:after="60"/>
        <w:jc w:val="both"/>
      </w:pPr>
      <w:r>
        <w:t>Xây dựng phần mềm theo mô hình máy trạng thái, có thuật toán chống đọc lặp, chế độ Admin để thêm/xóa/tìm thẻ và phân loại đúng giờ/muộn theo mốc 08:00.</w:t>
      </w:r>
    </w:p>
    <w:p w14:paraId="39900106" w14:textId="77777777" w:rsidR="00D75336" w:rsidRDefault="00000000">
      <w:pPr>
        <w:numPr>
          <w:ilvl w:val="0"/>
          <w:numId w:val="7"/>
        </w:numPr>
        <w:spacing w:after="60"/>
        <w:jc w:val="both"/>
      </w:pPr>
      <w:r>
        <w:t>Lưu danh sách thẻ và nhật ký trong Flash nội để không mất khi tắt nguồn, xuất nhật ký dạng CSV mở được bằng Excel; ngoài ra cho phép ghi tên (tối đa 15 ký tự) lên thẻ để hiển thị khi điểm danh.</w:t>
      </w:r>
    </w:p>
    <w:p w14:paraId="6484185F" w14:textId="5918F7C3" w:rsidR="00D75336" w:rsidRDefault="00000000">
      <w:pPr>
        <w:jc w:val="both"/>
      </w:pPr>
      <w:r>
        <w:t xml:space="preserve">Phạm vi của đề tài là một đầu đọc đứng độc lập, quản lý tối đa 256 thẻ và lưu 256 bản ghi gần nhất, không kết nối mạng. </w:t>
      </w:r>
    </w:p>
    <w:p w14:paraId="3AA7E282" w14:textId="77777777" w:rsidR="00D75336" w:rsidRDefault="00000000">
      <w:pPr>
        <w:pStyle w:val="Heading1"/>
        <w:pageBreakBefore/>
      </w:pPr>
      <w:bookmarkStart w:id="4" w:name="_Toc243559121"/>
      <w:r>
        <w:lastRenderedPageBreak/>
        <w:t>CHƯƠNG 1. TỔNG QUAN HỆ THỐNG VÀ CƠ SỞ LÝ THUYẾT</w:t>
      </w:r>
      <w:bookmarkEnd w:id="4"/>
    </w:p>
    <w:p w14:paraId="55A96194" w14:textId="77777777" w:rsidR="00D75336" w:rsidRDefault="00000000">
      <w:pPr>
        <w:pStyle w:val="Heading2"/>
      </w:pPr>
      <w:bookmarkStart w:id="5" w:name="_Toc243559122"/>
      <w:r>
        <w:t>1.1. Giới thiệu đề tài</w:t>
      </w:r>
      <w:bookmarkEnd w:id="5"/>
    </w:p>
    <w:p w14:paraId="5E114820" w14:textId="77777777" w:rsidR="00D75336" w:rsidRDefault="00000000">
      <w:pPr>
        <w:jc w:val="both"/>
      </w:pPr>
      <w:r>
        <w:t>Hệ thống điểm danh bằng thẻ RFID là thiết bị nhúng độc lập, đặt tại cửa lớp học hoặc cửa ra vào. Mỗi người tham gia được cấp một thẻ MIFARE Classic 1K. Khi quẹt thẻ, thiết bị đọc UID, đối chiếu với danh sách đã đăng ký trong Flash, lấy giờ từ RTC để xác định trạng thái “đúng giờ” (đến 08:00) hoặc “muộn” (từ 08:01), rồi ghi một bản ghi kèm ngày giờ vào Flash nội. Kết quả được báo ngay trên màn hình OLED, LED và còi; nếu thẻ đã được ghi tên thì tên người dùng hiện thay cho UID.</w:t>
      </w:r>
    </w:p>
    <w:p w14:paraId="5808D9E7" w14:textId="77777777" w:rsidR="00D75336" w:rsidRDefault="00000000">
      <w:pPr>
        <w:jc w:val="both"/>
      </w:pPr>
      <w:r>
        <w:t>Quản trị viên (Admin) quẹt thẻ Admin để vào chế độ quản lý, sau đó dùng ba nút THÊM, XÓA, TÌM để thao tác với thẻ ngay trên thiết bị. Mỗi lượt điểm danh thành công được gửi ngay một dòng CSV qua UART; khi cần, máy tính gửi ký tự ‘*’ để lấy toàn bộ nhật ký. So với sổ điểm danh giấy, giải pháp này rút ngắn thời gian điểm danh, loại bỏ nhập liệu lặp và cho dữ liệu có thể phân tích ngay bằng Excel. Phần cứng chỉ gồm các module phổ biến, giá thành thấp, phù hợp quy mô lớp học hoặc phòng thí nghiệm.</w:t>
      </w:r>
    </w:p>
    <w:p w14:paraId="669C4A6F" w14:textId="77777777" w:rsidR="00D75336" w:rsidRDefault="00000000">
      <w:pPr>
        <w:pStyle w:val="Heading2"/>
      </w:pPr>
      <w:bookmarkStart w:id="6" w:name="_Toc243559123"/>
      <w:r>
        <w:t>1.2. Yêu cầu kỹ thuật</w:t>
      </w:r>
      <w:bookmarkEnd w:id="6"/>
    </w:p>
    <w:p w14:paraId="7F6F3894" w14:textId="0F80417E" w:rsidR="00D75336" w:rsidRDefault="001C2F36" w:rsidP="001C2F36">
      <w:pPr>
        <w:pStyle w:val="Caption"/>
        <w:jc w:val="center"/>
      </w:pPr>
      <w:bookmarkStart w:id="7" w:name="_Toc243495536"/>
      <w:bookmarkStart w:id="8" w:name="_Toc243509143"/>
      <w:bookmarkStart w:id="9" w:name="_Toc243519290"/>
      <w:r>
        <w:t xml:space="preserve">Bảng 1. </w:t>
      </w:r>
      <w:fldSimple w:instr=" SEQ Bảng_1. \* ARABIC ">
        <w:r>
          <w:rPr>
            <w:noProof/>
          </w:rPr>
          <w:t>1</w:t>
        </w:r>
      </w:fldSimple>
      <w:r>
        <w:t>. Yêu cầu kỹ thuật của hệ thống</w:t>
      </w:r>
      <w:bookmarkEnd w:id="7"/>
      <w:bookmarkEnd w:id="8"/>
      <w:bookmarkEnd w:id="9"/>
    </w:p>
    <w:tbl>
      <w:tblPr>
        <w:tblStyle w:val="TableGrid"/>
        <w:tblW w:w="0" w:type="auto"/>
        <w:jc w:val="center"/>
        <w:tblLayout w:type="fixed"/>
        <w:tblLook w:val="04A0" w:firstRow="1" w:lastRow="0" w:firstColumn="1" w:lastColumn="0" w:noHBand="0" w:noVBand="1"/>
      </w:tblPr>
      <w:tblGrid>
        <w:gridCol w:w="752"/>
        <w:gridCol w:w="1644"/>
        <w:gridCol w:w="3742"/>
        <w:gridCol w:w="3402"/>
      </w:tblGrid>
      <w:tr w:rsidR="00D75336" w14:paraId="5FD8B6E8" w14:textId="77777777" w:rsidTr="0067301D">
        <w:trPr>
          <w:cantSplit/>
          <w:tblHeader/>
          <w:jc w:val="center"/>
        </w:trPr>
        <w:tc>
          <w:tcPr>
            <w:tcW w:w="752" w:type="dxa"/>
            <w:vAlign w:val="center"/>
          </w:tcPr>
          <w:p w14:paraId="68DA951A" w14:textId="77777777" w:rsidR="00D75336" w:rsidRPr="006B7921" w:rsidRDefault="00000000">
            <w:pPr>
              <w:spacing w:before="30" w:after="30" w:line="240" w:lineRule="auto"/>
              <w:ind w:firstLine="0"/>
              <w:jc w:val="center"/>
              <w:rPr>
                <w:bCs/>
              </w:rPr>
            </w:pPr>
            <w:r w:rsidRPr="006B7921">
              <w:rPr>
                <w:bCs/>
                <w:sz w:val="22"/>
              </w:rPr>
              <w:t>STT</w:t>
            </w:r>
          </w:p>
        </w:tc>
        <w:tc>
          <w:tcPr>
            <w:tcW w:w="1644" w:type="dxa"/>
            <w:vAlign w:val="center"/>
          </w:tcPr>
          <w:p w14:paraId="2496F2B8" w14:textId="77777777" w:rsidR="00D75336" w:rsidRPr="006B7921" w:rsidRDefault="00000000">
            <w:pPr>
              <w:spacing w:before="30" w:after="30" w:line="240" w:lineRule="auto"/>
              <w:ind w:firstLine="0"/>
              <w:jc w:val="center"/>
              <w:rPr>
                <w:bCs/>
              </w:rPr>
            </w:pPr>
            <w:r w:rsidRPr="006B7921">
              <w:rPr>
                <w:bCs/>
                <w:sz w:val="22"/>
              </w:rPr>
              <w:t>Nhóm</w:t>
            </w:r>
          </w:p>
        </w:tc>
        <w:tc>
          <w:tcPr>
            <w:tcW w:w="3742" w:type="dxa"/>
            <w:vAlign w:val="center"/>
          </w:tcPr>
          <w:p w14:paraId="4DEA4260" w14:textId="77777777" w:rsidR="00D75336" w:rsidRDefault="00000000">
            <w:pPr>
              <w:spacing w:before="30" w:after="30" w:line="240" w:lineRule="auto"/>
              <w:ind w:firstLine="0"/>
              <w:jc w:val="center"/>
            </w:pPr>
            <w:r>
              <w:rPr>
                <w:b/>
                <w:sz w:val="22"/>
              </w:rPr>
              <w:t>Yêu cầu</w:t>
            </w:r>
          </w:p>
        </w:tc>
        <w:tc>
          <w:tcPr>
            <w:tcW w:w="3402" w:type="dxa"/>
            <w:vAlign w:val="center"/>
          </w:tcPr>
          <w:p w14:paraId="2F014C4B" w14:textId="77777777" w:rsidR="00D75336" w:rsidRDefault="00000000">
            <w:pPr>
              <w:spacing w:before="30" w:after="30" w:line="240" w:lineRule="auto"/>
              <w:ind w:firstLine="0"/>
              <w:jc w:val="center"/>
            </w:pPr>
            <w:r>
              <w:rPr>
                <w:b/>
                <w:sz w:val="22"/>
              </w:rPr>
              <w:t>Tiêu chí kiểm tra</w:t>
            </w:r>
          </w:p>
        </w:tc>
      </w:tr>
      <w:tr w:rsidR="00D75336" w14:paraId="77D13C99" w14:textId="77777777" w:rsidTr="0067301D">
        <w:trPr>
          <w:cantSplit/>
          <w:jc w:val="center"/>
        </w:trPr>
        <w:tc>
          <w:tcPr>
            <w:tcW w:w="752" w:type="dxa"/>
            <w:vAlign w:val="center"/>
          </w:tcPr>
          <w:p w14:paraId="17EDBE12" w14:textId="77777777" w:rsidR="00D75336" w:rsidRPr="006B7921" w:rsidRDefault="00000000">
            <w:pPr>
              <w:spacing w:before="30" w:after="30" w:line="240" w:lineRule="auto"/>
              <w:ind w:firstLine="0"/>
              <w:jc w:val="center"/>
              <w:rPr>
                <w:bCs/>
              </w:rPr>
            </w:pPr>
            <w:r w:rsidRPr="006B7921">
              <w:rPr>
                <w:bCs/>
                <w:sz w:val="22"/>
              </w:rPr>
              <w:t>1</w:t>
            </w:r>
          </w:p>
        </w:tc>
        <w:tc>
          <w:tcPr>
            <w:tcW w:w="1644" w:type="dxa"/>
            <w:vAlign w:val="center"/>
          </w:tcPr>
          <w:p w14:paraId="16A17F93" w14:textId="77777777" w:rsidR="00D75336" w:rsidRPr="006B7921" w:rsidRDefault="00000000">
            <w:pPr>
              <w:spacing w:before="30" w:after="30" w:line="240" w:lineRule="auto"/>
              <w:ind w:firstLine="0"/>
              <w:rPr>
                <w:bCs/>
              </w:rPr>
            </w:pPr>
            <w:r w:rsidRPr="006B7921">
              <w:rPr>
                <w:bCs/>
                <w:sz w:val="22"/>
              </w:rPr>
              <w:t>Vi điều khiển</w:t>
            </w:r>
          </w:p>
        </w:tc>
        <w:tc>
          <w:tcPr>
            <w:tcW w:w="3742" w:type="dxa"/>
            <w:vAlign w:val="center"/>
          </w:tcPr>
          <w:p w14:paraId="4CA7E55F" w14:textId="77777777" w:rsidR="00D75336" w:rsidRDefault="00000000">
            <w:pPr>
              <w:spacing w:before="30" w:after="30" w:line="240" w:lineRule="auto"/>
              <w:ind w:firstLine="0"/>
            </w:pPr>
            <w:r>
              <w:rPr>
                <w:sz w:val="22"/>
              </w:rPr>
              <w:t>STM32F103C8T6, lập trình bằng thư viện HAL (Keil MDK-ARM)</w:t>
            </w:r>
          </w:p>
        </w:tc>
        <w:tc>
          <w:tcPr>
            <w:tcW w:w="3402" w:type="dxa"/>
            <w:vAlign w:val="center"/>
          </w:tcPr>
          <w:p w14:paraId="6017457A" w14:textId="77777777" w:rsidR="00D75336" w:rsidRDefault="00000000">
            <w:pPr>
              <w:spacing w:before="30" w:after="30" w:line="240" w:lineRule="auto"/>
              <w:ind w:firstLine="0"/>
            </w:pPr>
            <w:r>
              <w:rPr>
                <w:sz w:val="22"/>
              </w:rPr>
              <w:t>Biên dịch 0 lỗi; SPI, I2C, UART, RTC, Flash chạy qua HAL</w:t>
            </w:r>
          </w:p>
        </w:tc>
      </w:tr>
      <w:tr w:rsidR="00D75336" w14:paraId="3CCD5C2C" w14:textId="77777777" w:rsidTr="0067301D">
        <w:trPr>
          <w:cantSplit/>
          <w:jc w:val="center"/>
        </w:trPr>
        <w:tc>
          <w:tcPr>
            <w:tcW w:w="752" w:type="dxa"/>
            <w:vAlign w:val="center"/>
          </w:tcPr>
          <w:p w14:paraId="310EAD46" w14:textId="77777777" w:rsidR="00D75336" w:rsidRDefault="00000000">
            <w:pPr>
              <w:spacing w:before="30" w:after="30" w:line="240" w:lineRule="auto"/>
              <w:ind w:firstLine="0"/>
              <w:jc w:val="center"/>
            </w:pPr>
            <w:r>
              <w:rPr>
                <w:sz w:val="22"/>
              </w:rPr>
              <w:t>2</w:t>
            </w:r>
          </w:p>
        </w:tc>
        <w:tc>
          <w:tcPr>
            <w:tcW w:w="1644" w:type="dxa"/>
            <w:vAlign w:val="center"/>
          </w:tcPr>
          <w:p w14:paraId="1B1A1B4B" w14:textId="77777777" w:rsidR="00D75336" w:rsidRDefault="00000000">
            <w:pPr>
              <w:spacing w:before="30" w:after="30" w:line="240" w:lineRule="auto"/>
              <w:ind w:firstLine="0"/>
            </w:pPr>
            <w:r>
              <w:rPr>
                <w:sz w:val="22"/>
              </w:rPr>
              <w:t>Đọc thẻ</w:t>
            </w:r>
          </w:p>
        </w:tc>
        <w:tc>
          <w:tcPr>
            <w:tcW w:w="3742" w:type="dxa"/>
            <w:vAlign w:val="center"/>
          </w:tcPr>
          <w:p w14:paraId="5395BCF3" w14:textId="77777777" w:rsidR="00D75336" w:rsidRDefault="00000000">
            <w:pPr>
              <w:spacing w:before="30" w:after="30" w:line="240" w:lineRule="auto"/>
              <w:ind w:firstLine="0"/>
            </w:pPr>
            <w:r>
              <w:rPr>
                <w:sz w:val="22"/>
              </w:rPr>
              <w:t>RC522 qua SPI1; đọc UID; chống đọc lặp một thẻ</w:t>
            </w:r>
          </w:p>
        </w:tc>
        <w:tc>
          <w:tcPr>
            <w:tcW w:w="3402" w:type="dxa"/>
            <w:vAlign w:val="center"/>
          </w:tcPr>
          <w:p w14:paraId="327E92AA" w14:textId="77777777" w:rsidR="00D75336" w:rsidRDefault="00000000">
            <w:pPr>
              <w:spacing w:before="30" w:after="30" w:line="240" w:lineRule="auto"/>
              <w:ind w:firstLine="0"/>
            </w:pPr>
            <w:r>
              <w:rPr>
                <w:sz w:val="22"/>
              </w:rPr>
              <w:t>Giữ thẻ trên đầu đọc chỉ tạo đúng một bản ghi</w:t>
            </w:r>
          </w:p>
        </w:tc>
      </w:tr>
      <w:tr w:rsidR="00D75336" w14:paraId="0F9F006E" w14:textId="77777777" w:rsidTr="0067301D">
        <w:trPr>
          <w:cantSplit/>
          <w:jc w:val="center"/>
        </w:trPr>
        <w:tc>
          <w:tcPr>
            <w:tcW w:w="752" w:type="dxa"/>
            <w:vAlign w:val="center"/>
          </w:tcPr>
          <w:p w14:paraId="2D55EAB6" w14:textId="77777777" w:rsidR="00D75336" w:rsidRDefault="00000000">
            <w:pPr>
              <w:spacing w:before="30" w:after="30" w:line="240" w:lineRule="auto"/>
              <w:ind w:firstLine="0"/>
              <w:jc w:val="center"/>
            </w:pPr>
            <w:r>
              <w:rPr>
                <w:sz w:val="22"/>
              </w:rPr>
              <w:t>3</w:t>
            </w:r>
          </w:p>
        </w:tc>
        <w:tc>
          <w:tcPr>
            <w:tcW w:w="1644" w:type="dxa"/>
            <w:vAlign w:val="center"/>
          </w:tcPr>
          <w:p w14:paraId="541A2314" w14:textId="77777777" w:rsidR="00D75336" w:rsidRDefault="00000000">
            <w:pPr>
              <w:spacing w:before="30" w:after="30" w:line="240" w:lineRule="auto"/>
              <w:ind w:firstLine="0"/>
            </w:pPr>
            <w:r>
              <w:rPr>
                <w:sz w:val="22"/>
              </w:rPr>
              <w:t>Hiển thị, cảnh báo</w:t>
            </w:r>
          </w:p>
        </w:tc>
        <w:tc>
          <w:tcPr>
            <w:tcW w:w="3742" w:type="dxa"/>
            <w:vAlign w:val="center"/>
          </w:tcPr>
          <w:p w14:paraId="09C0A3BD" w14:textId="77777777" w:rsidR="00D75336" w:rsidRDefault="00000000">
            <w:pPr>
              <w:spacing w:before="30" w:after="30" w:line="240" w:lineRule="auto"/>
              <w:ind w:firstLine="0"/>
            </w:pPr>
            <w:r>
              <w:rPr>
                <w:sz w:val="22"/>
              </w:rPr>
              <w:t>OLED 1,3 inch (SH1106), buzzer, LED xanh/đỏ</w:t>
            </w:r>
          </w:p>
        </w:tc>
        <w:tc>
          <w:tcPr>
            <w:tcW w:w="3402" w:type="dxa"/>
            <w:vAlign w:val="center"/>
          </w:tcPr>
          <w:p w14:paraId="3E564B99" w14:textId="77777777" w:rsidR="00D75336" w:rsidRDefault="00000000">
            <w:pPr>
              <w:spacing w:before="30" w:after="30" w:line="240" w:lineRule="auto"/>
              <w:ind w:firstLine="0"/>
            </w:pPr>
            <w:r>
              <w:rPr>
                <w:sz w:val="22"/>
              </w:rPr>
              <w:t>Mỗi kết quả có màn hình, LED và số tiếng bíp riêng</w:t>
            </w:r>
          </w:p>
        </w:tc>
      </w:tr>
      <w:tr w:rsidR="00D75336" w14:paraId="45BF4E79" w14:textId="77777777" w:rsidTr="0067301D">
        <w:trPr>
          <w:cantSplit/>
          <w:jc w:val="center"/>
        </w:trPr>
        <w:tc>
          <w:tcPr>
            <w:tcW w:w="752" w:type="dxa"/>
            <w:vAlign w:val="center"/>
          </w:tcPr>
          <w:p w14:paraId="61E03940" w14:textId="77777777" w:rsidR="00D75336" w:rsidRDefault="00000000">
            <w:pPr>
              <w:spacing w:before="30" w:after="30" w:line="240" w:lineRule="auto"/>
              <w:ind w:firstLine="0"/>
              <w:jc w:val="center"/>
            </w:pPr>
            <w:r>
              <w:rPr>
                <w:sz w:val="22"/>
              </w:rPr>
              <w:t>4</w:t>
            </w:r>
          </w:p>
        </w:tc>
        <w:tc>
          <w:tcPr>
            <w:tcW w:w="1644" w:type="dxa"/>
            <w:vAlign w:val="center"/>
          </w:tcPr>
          <w:p w14:paraId="72013C6A" w14:textId="77777777" w:rsidR="00D75336" w:rsidRDefault="00000000">
            <w:pPr>
              <w:spacing w:before="30" w:after="30" w:line="240" w:lineRule="auto"/>
              <w:ind w:firstLine="0"/>
            </w:pPr>
            <w:r>
              <w:rPr>
                <w:sz w:val="22"/>
              </w:rPr>
              <w:t>Thời gian thực</w:t>
            </w:r>
          </w:p>
        </w:tc>
        <w:tc>
          <w:tcPr>
            <w:tcW w:w="3742" w:type="dxa"/>
            <w:vAlign w:val="center"/>
          </w:tcPr>
          <w:p w14:paraId="3477AB7D" w14:textId="77777777" w:rsidR="00D75336" w:rsidRDefault="00000000">
            <w:pPr>
              <w:spacing w:before="30" w:after="30" w:line="240" w:lineRule="auto"/>
              <w:ind w:firstLine="0"/>
            </w:pPr>
            <w:r>
              <w:rPr>
                <w:sz w:val="22"/>
              </w:rPr>
              <w:t>RTC nội của STM32</w:t>
            </w:r>
          </w:p>
        </w:tc>
        <w:tc>
          <w:tcPr>
            <w:tcW w:w="3402" w:type="dxa"/>
            <w:vAlign w:val="center"/>
          </w:tcPr>
          <w:p w14:paraId="6DFAB359" w14:textId="77777777" w:rsidR="00D75336" w:rsidRDefault="00000000">
            <w:pPr>
              <w:spacing w:before="30" w:after="30" w:line="240" w:lineRule="auto"/>
              <w:ind w:firstLine="0"/>
            </w:pPr>
            <w:r>
              <w:rPr>
                <w:sz w:val="22"/>
              </w:rPr>
              <w:t>Bản ghi có đủ ngày, giờ, phút, giây</w:t>
            </w:r>
          </w:p>
        </w:tc>
      </w:tr>
      <w:tr w:rsidR="00D75336" w14:paraId="094B4F62" w14:textId="77777777" w:rsidTr="0067301D">
        <w:trPr>
          <w:cantSplit/>
          <w:jc w:val="center"/>
        </w:trPr>
        <w:tc>
          <w:tcPr>
            <w:tcW w:w="752" w:type="dxa"/>
            <w:vAlign w:val="center"/>
          </w:tcPr>
          <w:p w14:paraId="57325C96" w14:textId="77777777" w:rsidR="00D75336" w:rsidRDefault="00000000">
            <w:pPr>
              <w:spacing w:before="30" w:after="30" w:line="240" w:lineRule="auto"/>
              <w:ind w:firstLine="0"/>
              <w:jc w:val="center"/>
            </w:pPr>
            <w:r>
              <w:rPr>
                <w:sz w:val="22"/>
              </w:rPr>
              <w:t>5</w:t>
            </w:r>
          </w:p>
        </w:tc>
        <w:tc>
          <w:tcPr>
            <w:tcW w:w="1644" w:type="dxa"/>
            <w:vAlign w:val="center"/>
          </w:tcPr>
          <w:p w14:paraId="4216BE29" w14:textId="77777777" w:rsidR="00D75336" w:rsidRDefault="00000000">
            <w:pPr>
              <w:spacing w:before="30" w:after="30" w:line="240" w:lineRule="auto"/>
              <w:ind w:firstLine="0"/>
            </w:pPr>
            <w:r>
              <w:rPr>
                <w:sz w:val="22"/>
              </w:rPr>
              <w:t>Quản lý thẻ</w:t>
            </w:r>
          </w:p>
        </w:tc>
        <w:tc>
          <w:tcPr>
            <w:tcW w:w="3742" w:type="dxa"/>
            <w:vAlign w:val="center"/>
          </w:tcPr>
          <w:p w14:paraId="7D89F24C" w14:textId="77777777" w:rsidR="00D75336" w:rsidRDefault="00000000">
            <w:pPr>
              <w:spacing w:before="30" w:after="30" w:line="240" w:lineRule="auto"/>
              <w:ind w:firstLine="0"/>
            </w:pPr>
            <w:r>
              <w:rPr>
                <w:sz w:val="22"/>
              </w:rPr>
              <w:t>Lưu trong Flash nội; thêm/xóa/tìm; chế độ Admin; đăng ký ≥ 5 thẻ</w:t>
            </w:r>
          </w:p>
        </w:tc>
        <w:tc>
          <w:tcPr>
            <w:tcW w:w="3402" w:type="dxa"/>
            <w:vAlign w:val="center"/>
          </w:tcPr>
          <w:p w14:paraId="302151C9" w14:textId="77777777" w:rsidR="00D75336" w:rsidRDefault="00000000">
            <w:pPr>
              <w:spacing w:before="30" w:after="30" w:line="240" w:lineRule="auto"/>
              <w:ind w:firstLine="0"/>
            </w:pPr>
            <w:r>
              <w:rPr>
                <w:sz w:val="22"/>
              </w:rPr>
              <w:t>Danh sách còn nguyên sau khi rút nguồn</w:t>
            </w:r>
          </w:p>
        </w:tc>
      </w:tr>
      <w:tr w:rsidR="00D75336" w14:paraId="16A869BF" w14:textId="77777777" w:rsidTr="0067301D">
        <w:trPr>
          <w:cantSplit/>
          <w:jc w:val="center"/>
        </w:trPr>
        <w:tc>
          <w:tcPr>
            <w:tcW w:w="752" w:type="dxa"/>
            <w:vAlign w:val="center"/>
          </w:tcPr>
          <w:p w14:paraId="29312165" w14:textId="77777777" w:rsidR="00D75336" w:rsidRDefault="00000000">
            <w:pPr>
              <w:spacing w:before="30" w:after="30" w:line="240" w:lineRule="auto"/>
              <w:ind w:firstLine="0"/>
              <w:jc w:val="center"/>
            </w:pPr>
            <w:r>
              <w:rPr>
                <w:sz w:val="22"/>
              </w:rPr>
              <w:t>6</w:t>
            </w:r>
          </w:p>
        </w:tc>
        <w:tc>
          <w:tcPr>
            <w:tcW w:w="1644" w:type="dxa"/>
            <w:vAlign w:val="center"/>
          </w:tcPr>
          <w:p w14:paraId="5CDADB68" w14:textId="77777777" w:rsidR="00D75336" w:rsidRDefault="00000000">
            <w:pPr>
              <w:spacing w:before="30" w:after="30" w:line="240" w:lineRule="auto"/>
              <w:ind w:firstLine="0"/>
            </w:pPr>
            <w:r>
              <w:rPr>
                <w:sz w:val="22"/>
              </w:rPr>
              <w:t>Nhật ký</w:t>
            </w:r>
          </w:p>
        </w:tc>
        <w:tc>
          <w:tcPr>
            <w:tcW w:w="3742" w:type="dxa"/>
            <w:vAlign w:val="center"/>
          </w:tcPr>
          <w:p w14:paraId="53201C11" w14:textId="77777777" w:rsidR="00D75336" w:rsidRDefault="00000000">
            <w:pPr>
              <w:spacing w:before="30" w:after="30" w:line="240" w:lineRule="auto"/>
              <w:ind w:firstLine="0"/>
            </w:pPr>
            <w:r>
              <w:rPr>
                <w:sz w:val="22"/>
              </w:rPr>
              <w:t>Nhãn thời gian RTC; bộ đệm vòng trên Flash</w:t>
            </w:r>
          </w:p>
        </w:tc>
        <w:tc>
          <w:tcPr>
            <w:tcW w:w="3402" w:type="dxa"/>
            <w:vAlign w:val="center"/>
          </w:tcPr>
          <w:p w14:paraId="11E1989D" w14:textId="77777777" w:rsidR="00D75336" w:rsidRDefault="00000000">
            <w:pPr>
              <w:spacing w:before="30" w:after="30" w:line="240" w:lineRule="auto"/>
              <w:ind w:firstLine="0"/>
            </w:pPr>
            <w:r>
              <w:rPr>
                <w:sz w:val="22"/>
              </w:rPr>
              <w:t>Ghi đúng thứ tự; xóa trang cũ nhất khi đầy</w:t>
            </w:r>
          </w:p>
        </w:tc>
      </w:tr>
      <w:tr w:rsidR="00D75336" w14:paraId="0CB3983B" w14:textId="77777777" w:rsidTr="0067301D">
        <w:trPr>
          <w:cantSplit/>
          <w:jc w:val="center"/>
        </w:trPr>
        <w:tc>
          <w:tcPr>
            <w:tcW w:w="752" w:type="dxa"/>
            <w:vAlign w:val="center"/>
          </w:tcPr>
          <w:p w14:paraId="55ED8C64" w14:textId="77777777" w:rsidR="00D75336" w:rsidRDefault="00000000">
            <w:pPr>
              <w:spacing w:before="30" w:after="30" w:line="240" w:lineRule="auto"/>
              <w:ind w:firstLine="0"/>
              <w:jc w:val="center"/>
            </w:pPr>
            <w:r>
              <w:rPr>
                <w:sz w:val="22"/>
              </w:rPr>
              <w:t>7</w:t>
            </w:r>
          </w:p>
        </w:tc>
        <w:tc>
          <w:tcPr>
            <w:tcW w:w="1644" w:type="dxa"/>
            <w:vAlign w:val="center"/>
          </w:tcPr>
          <w:p w14:paraId="152FC786" w14:textId="77777777" w:rsidR="00D75336" w:rsidRDefault="00000000">
            <w:pPr>
              <w:spacing w:before="30" w:after="30" w:line="240" w:lineRule="auto"/>
              <w:ind w:firstLine="0"/>
            </w:pPr>
            <w:r>
              <w:rPr>
                <w:sz w:val="22"/>
              </w:rPr>
              <w:t>Xuất dữ liệu</w:t>
            </w:r>
          </w:p>
        </w:tc>
        <w:tc>
          <w:tcPr>
            <w:tcW w:w="3742" w:type="dxa"/>
            <w:vAlign w:val="center"/>
          </w:tcPr>
          <w:p w14:paraId="6506286F" w14:textId="77777777" w:rsidR="00D75336" w:rsidRDefault="00000000">
            <w:pPr>
              <w:spacing w:before="30" w:after="30" w:line="240" w:lineRule="auto"/>
              <w:ind w:firstLine="0"/>
            </w:pPr>
            <w:r>
              <w:rPr>
                <w:sz w:val="22"/>
              </w:rPr>
              <w:t>CSV qua UART 115200, mở được bằng Excel</w:t>
            </w:r>
          </w:p>
        </w:tc>
        <w:tc>
          <w:tcPr>
            <w:tcW w:w="3402" w:type="dxa"/>
            <w:vAlign w:val="center"/>
          </w:tcPr>
          <w:p w14:paraId="384A127A" w14:textId="77777777" w:rsidR="00D75336" w:rsidRDefault="00000000">
            <w:pPr>
              <w:spacing w:before="30" w:after="30" w:line="240" w:lineRule="auto"/>
              <w:ind w:firstLine="0"/>
            </w:pPr>
            <w:r>
              <w:rPr>
                <w:sz w:val="22"/>
              </w:rPr>
              <w:t>Đúng các cột STT, UID, Ngày, Giờ, Trạng thái</w:t>
            </w:r>
          </w:p>
        </w:tc>
      </w:tr>
      <w:tr w:rsidR="00D75336" w14:paraId="44BCEDD9" w14:textId="77777777" w:rsidTr="0067301D">
        <w:trPr>
          <w:cantSplit/>
          <w:jc w:val="center"/>
        </w:trPr>
        <w:tc>
          <w:tcPr>
            <w:tcW w:w="752" w:type="dxa"/>
            <w:vAlign w:val="center"/>
          </w:tcPr>
          <w:p w14:paraId="60E3D4F7" w14:textId="77777777" w:rsidR="00D75336" w:rsidRDefault="00000000">
            <w:pPr>
              <w:spacing w:before="30" w:after="30" w:line="240" w:lineRule="auto"/>
              <w:ind w:firstLine="0"/>
              <w:jc w:val="center"/>
            </w:pPr>
            <w:r>
              <w:rPr>
                <w:sz w:val="22"/>
              </w:rPr>
              <w:t>8</w:t>
            </w:r>
          </w:p>
        </w:tc>
        <w:tc>
          <w:tcPr>
            <w:tcW w:w="1644" w:type="dxa"/>
            <w:vAlign w:val="center"/>
          </w:tcPr>
          <w:p w14:paraId="1F6DF727" w14:textId="77777777" w:rsidR="00D75336" w:rsidRDefault="00000000">
            <w:pPr>
              <w:spacing w:before="30" w:after="30" w:line="240" w:lineRule="auto"/>
              <w:ind w:firstLine="0"/>
            </w:pPr>
            <w:r>
              <w:rPr>
                <w:sz w:val="22"/>
              </w:rPr>
              <w:t>Nghiệp vụ</w:t>
            </w:r>
          </w:p>
        </w:tc>
        <w:tc>
          <w:tcPr>
            <w:tcW w:w="3742" w:type="dxa"/>
            <w:vAlign w:val="center"/>
          </w:tcPr>
          <w:p w14:paraId="58AF4A77" w14:textId="77777777" w:rsidR="00D75336" w:rsidRDefault="00000000">
            <w:pPr>
              <w:spacing w:before="30" w:after="30" w:line="240" w:lineRule="auto"/>
              <w:ind w:firstLine="0"/>
            </w:pPr>
            <w:r>
              <w:rPr>
                <w:sz w:val="22"/>
              </w:rPr>
              <w:t>Điểm danh tự động; phân loại đúng giờ/muộn theo mốc 08:00</w:t>
            </w:r>
          </w:p>
        </w:tc>
        <w:tc>
          <w:tcPr>
            <w:tcW w:w="3402" w:type="dxa"/>
            <w:vAlign w:val="center"/>
          </w:tcPr>
          <w:p w14:paraId="57C89304" w14:textId="77777777" w:rsidR="00D75336" w:rsidRDefault="00000000">
            <w:pPr>
              <w:spacing w:before="30" w:after="30" w:line="240" w:lineRule="auto"/>
              <w:ind w:firstLine="0"/>
            </w:pPr>
            <w:r>
              <w:rPr>
                <w:sz w:val="22"/>
              </w:rPr>
              <w:t>Trạng thái đúng với giờ quẹt</w:t>
            </w:r>
          </w:p>
        </w:tc>
      </w:tr>
      <w:tr w:rsidR="00D75336" w14:paraId="6AC036E3" w14:textId="77777777" w:rsidTr="0067301D">
        <w:trPr>
          <w:cantSplit/>
          <w:jc w:val="center"/>
        </w:trPr>
        <w:tc>
          <w:tcPr>
            <w:tcW w:w="752" w:type="dxa"/>
            <w:vAlign w:val="center"/>
          </w:tcPr>
          <w:p w14:paraId="1EFD7F2B" w14:textId="77777777" w:rsidR="00D75336" w:rsidRDefault="00000000">
            <w:pPr>
              <w:spacing w:before="30" w:after="30" w:line="240" w:lineRule="auto"/>
              <w:ind w:firstLine="0"/>
              <w:jc w:val="center"/>
            </w:pPr>
            <w:r>
              <w:rPr>
                <w:sz w:val="22"/>
              </w:rPr>
              <w:t>9</w:t>
            </w:r>
          </w:p>
        </w:tc>
        <w:tc>
          <w:tcPr>
            <w:tcW w:w="1644" w:type="dxa"/>
            <w:vAlign w:val="center"/>
          </w:tcPr>
          <w:p w14:paraId="7E044638" w14:textId="77777777" w:rsidR="00D75336" w:rsidRDefault="00000000">
            <w:pPr>
              <w:spacing w:before="30" w:after="30" w:line="240" w:lineRule="auto"/>
              <w:ind w:firstLine="0"/>
            </w:pPr>
            <w:r>
              <w:rPr>
                <w:sz w:val="22"/>
              </w:rPr>
              <w:t>Phi chức năng</w:t>
            </w:r>
          </w:p>
        </w:tc>
        <w:tc>
          <w:tcPr>
            <w:tcW w:w="3742" w:type="dxa"/>
            <w:vAlign w:val="center"/>
          </w:tcPr>
          <w:p w14:paraId="0506DBFE" w14:textId="77777777" w:rsidR="00D75336" w:rsidRDefault="00000000">
            <w:pPr>
              <w:spacing w:before="30" w:after="30" w:line="240" w:lineRule="auto"/>
              <w:ind w:firstLine="0"/>
            </w:pPr>
            <w:r>
              <w:rPr>
                <w:sz w:val="22"/>
              </w:rPr>
              <w:t>Phản hồi dưới 1 s; nguồn USB 5 V; không cần mạng</w:t>
            </w:r>
          </w:p>
        </w:tc>
        <w:tc>
          <w:tcPr>
            <w:tcW w:w="3402" w:type="dxa"/>
            <w:vAlign w:val="center"/>
          </w:tcPr>
          <w:p w14:paraId="7332464F" w14:textId="77777777" w:rsidR="00D75336" w:rsidRDefault="00000000" w:rsidP="001C2F36">
            <w:pPr>
              <w:keepNext/>
              <w:spacing w:before="30" w:after="30" w:line="240" w:lineRule="auto"/>
              <w:ind w:firstLine="0"/>
            </w:pPr>
            <w:r>
              <w:rPr>
                <w:sz w:val="22"/>
              </w:rPr>
              <w:t>Tính toán và đo thời gian phản hồi, dòng tiêu thụ</w:t>
            </w:r>
          </w:p>
        </w:tc>
      </w:tr>
    </w:tbl>
    <w:p w14:paraId="7792D7B0" w14:textId="77777777" w:rsidR="00D75336" w:rsidRDefault="00000000">
      <w:pPr>
        <w:pStyle w:val="Heading2"/>
      </w:pPr>
      <w:bookmarkStart w:id="10" w:name="_Toc243559124"/>
      <w:r>
        <w:t>1.3. Cấu trúc tổng thể của hệ thống</w:t>
      </w:r>
      <w:bookmarkEnd w:id="10"/>
    </w:p>
    <w:p w14:paraId="57697658" w14:textId="687707E7" w:rsidR="00D75336" w:rsidRDefault="00000000">
      <w:pPr>
        <w:jc w:val="both"/>
      </w:pPr>
      <w:r>
        <w:t xml:space="preserve">Hệ thống được chia thành năm khối chức năng. Luồng dữ liệu chính đi từ thẻ qua RC522 vào STM32; STM32 tra cứu danh sách thẻ trong Flash, đọc giờ từ RTC nội, ghi bản </w:t>
      </w:r>
      <w:r>
        <w:lastRenderedPageBreak/>
        <w:t>ghi vào Flash rồi đưa kết quả ra OLED, LED và buzzer, đồng thời gửi một dòng CSV qua UART sang máy tính.</w:t>
      </w:r>
    </w:p>
    <w:p w14:paraId="0328C44F" w14:textId="77777777" w:rsidR="00764AD4" w:rsidRDefault="006E3F7B" w:rsidP="00764AD4">
      <w:pPr>
        <w:keepNext/>
        <w:spacing w:before="80" w:after="20"/>
        <w:ind w:firstLine="0"/>
        <w:jc w:val="center"/>
      </w:pPr>
      <w:r w:rsidRPr="006E3F7B">
        <w:rPr>
          <w:noProof/>
        </w:rPr>
        <w:drawing>
          <wp:inline distT="0" distB="0" distL="0" distR="0" wp14:anchorId="7F90D948" wp14:editId="01A9E5FC">
            <wp:extent cx="5968365" cy="3116580"/>
            <wp:effectExtent l="0" t="0" r="0" b="7620"/>
            <wp:docPr id="176502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25619" name=""/>
                    <pic:cNvPicPr/>
                  </pic:nvPicPr>
                  <pic:blipFill>
                    <a:blip r:embed="rId9"/>
                    <a:stretch>
                      <a:fillRect/>
                    </a:stretch>
                  </pic:blipFill>
                  <pic:spPr>
                    <a:xfrm>
                      <a:off x="0" y="0"/>
                      <a:ext cx="5968365" cy="3116580"/>
                    </a:xfrm>
                    <a:prstGeom prst="rect">
                      <a:avLst/>
                    </a:prstGeom>
                  </pic:spPr>
                </pic:pic>
              </a:graphicData>
            </a:graphic>
          </wp:inline>
        </w:drawing>
      </w:r>
    </w:p>
    <w:p w14:paraId="03EDEE1B" w14:textId="14231B2A" w:rsidR="00D75336" w:rsidRDefault="00764AD4" w:rsidP="00764AD4">
      <w:pPr>
        <w:pStyle w:val="Caption"/>
        <w:jc w:val="center"/>
      </w:pPr>
      <w:bookmarkStart w:id="11" w:name="_Toc243494366"/>
      <w:bookmarkStart w:id="12" w:name="_Toc243494697"/>
      <w:bookmarkStart w:id="13" w:name="_Toc243519255"/>
      <w:bookmarkStart w:id="14" w:name="_Toc243555239"/>
      <w:r>
        <w:t xml:space="preserve">Hình 1. </w:t>
      </w:r>
      <w:fldSimple w:instr=" SEQ Hình_1. \* ARABIC ">
        <w:r>
          <w:rPr>
            <w:noProof/>
          </w:rPr>
          <w:t>1</w:t>
        </w:r>
        <w:bookmarkEnd w:id="11"/>
      </w:fldSimple>
      <w:r>
        <w:t>. Sơ đồ khối tổng thể của hệ thống</w:t>
      </w:r>
      <w:bookmarkEnd w:id="12"/>
      <w:bookmarkEnd w:id="13"/>
      <w:bookmarkEnd w:id="14"/>
    </w:p>
    <w:p w14:paraId="3D4F2038" w14:textId="77777777" w:rsidR="00D75336" w:rsidRDefault="00000000">
      <w:pPr>
        <w:numPr>
          <w:ilvl w:val="0"/>
          <w:numId w:val="7"/>
        </w:numPr>
        <w:spacing w:after="60"/>
        <w:jc w:val="both"/>
      </w:pPr>
      <w:r>
        <w:t>Khối đọc thẻ: thẻ MIFARE Classic 1K và module RC522 giao tiếp SPI1.</w:t>
      </w:r>
    </w:p>
    <w:p w14:paraId="1F93CBAE" w14:textId="77777777" w:rsidR="00D75336" w:rsidRDefault="00000000">
      <w:pPr>
        <w:numPr>
          <w:ilvl w:val="0"/>
          <w:numId w:val="7"/>
        </w:numPr>
        <w:spacing w:after="60"/>
        <w:jc w:val="both"/>
      </w:pPr>
      <w:r>
        <w:t>Khối xử lý trung tâm: STM32F103C8T6 chạy firmware dùng HAL, thực hiện máy trạng thái điểm danh/Admin, quản lý thẻ và nhật ký.</w:t>
      </w:r>
    </w:p>
    <w:p w14:paraId="03F982B2" w14:textId="77777777" w:rsidR="00D75336" w:rsidRDefault="00000000">
      <w:pPr>
        <w:numPr>
          <w:ilvl w:val="0"/>
          <w:numId w:val="7"/>
        </w:numPr>
        <w:spacing w:after="60"/>
        <w:jc w:val="both"/>
      </w:pPr>
      <w:r>
        <w:t>Khối lưu trữ: Flash nội được chia thành vùng chương trình, vùng danh sách thẻ (2 trang) và vùng nhật ký vòng (4 trang).</w:t>
      </w:r>
    </w:p>
    <w:p w14:paraId="161787C9" w14:textId="77777777" w:rsidR="00D75336" w:rsidRDefault="00000000">
      <w:pPr>
        <w:numPr>
          <w:ilvl w:val="0"/>
          <w:numId w:val="7"/>
        </w:numPr>
        <w:spacing w:after="60"/>
        <w:jc w:val="both"/>
      </w:pPr>
      <w:r>
        <w:t>Khối giao diện: OLED SH1106 1,3 inch (I2C), LED xanh, LED đỏ, LED PC13 trên board, buzzer và ba nút nhấn THÊM, XÓA, TÌM.</w:t>
      </w:r>
    </w:p>
    <w:p w14:paraId="1FC0E870" w14:textId="77777777" w:rsidR="00D75336" w:rsidRDefault="00000000">
      <w:pPr>
        <w:numPr>
          <w:ilvl w:val="0"/>
          <w:numId w:val="7"/>
        </w:numPr>
        <w:spacing w:after="60"/>
        <w:jc w:val="both"/>
      </w:pPr>
      <w:r>
        <w:t>Khối thời gian và giao tiếp: RTC nội của STM32 dùng xung LSI; USART1 nối máy tính qua mạch USB-TTL.</w:t>
      </w:r>
    </w:p>
    <w:p w14:paraId="46A1CFED" w14:textId="77777777" w:rsidR="00D75336" w:rsidRDefault="00000000">
      <w:pPr>
        <w:pStyle w:val="Heading2"/>
      </w:pPr>
      <w:bookmarkStart w:id="15" w:name="_Toc243559125"/>
      <w:r>
        <w:t>1.4. Cơ sở lý thuyết</w:t>
      </w:r>
      <w:bookmarkEnd w:id="15"/>
    </w:p>
    <w:p w14:paraId="48B29CA0" w14:textId="77777777" w:rsidR="00D75336" w:rsidRDefault="00000000">
      <w:pPr>
        <w:pStyle w:val="Heading3"/>
      </w:pPr>
      <w:bookmarkStart w:id="16" w:name="_Toc900210"/>
      <w:r>
        <w:t>1.4.1. RFID 13,56 MHz và chuẩn ISO/IEC 14443A</w:t>
      </w:r>
      <w:bookmarkEnd w:id="16"/>
    </w:p>
    <w:p w14:paraId="072F84B0" w14:textId="77777777" w:rsidR="00D75336" w:rsidRDefault="00000000">
      <w:pPr>
        <w:jc w:val="both"/>
      </w:pPr>
      <w:r>
        <w:t xml:space="preserve">Thẻ RFID thụ động không có nguồn riêng, lấy năng lượng từ trường điện từ 13,56 MHz do đầu đọc phát ra thông qua cảm ứng từ. Thẻ MIFARE Classic 1K có UID dài </w:t>
      </w:r>
      <w:proofErr w:type="gramStart"/>
      <w:r>
        <w:t>4 byte</w:t>
      </w:r>
      <w:proofErr w:type="gramEnd"/>
      <w:r>
        <w:t xml:space="preserve"> (một số loại 7 byte) và bộ nhớ EEPROM 1 KB chia thành 16 sector, mỗi sector 4 block 16 byte. Theo ISO/IEC 14443-3A, đầu đọc phát lệnh REQA (0x26) hoặc WUPA (0x52) dạng khung </w:t>
      </w:r>
      <w:proofErr w:type="gramStart"/>
      <w:r>
        <w:t>7 bit</w:t>
      </w:r>
      <w:proofErr w:type="gramEnd"/>
      <w:r>
        <w:t xml:space="preserve"> để đánh thức thẻ và nhận phản hồi ATQA. Lệnh chống va chạm cấp 1 (0x93 0x20) trả về </w:t>
      </w:r>
      <w:proofErr w:type="gramStart"/>
      <w:r>
        <w:t>4 byte</w:t>
      </w:r>
      <w:proofErr w:type="gramEnd"/>
      <w:r>
        <w:t xml:space="preserve"> UID cùng byte kiểm tra BCC, trong đó BCC bằng phép XOR của </w:t>
      </w:r>
      <w:proofErr w:type="gramStart"/>
      <w:r>
        <w:t>4 byte</w:t>
      </w:r>
      <w:proofErr w:type="gramEnd"/>
      <w:r>
        <w:t xml:space="preserve"> UID; lệnh SELECT chọn thẻ và nhận SAK. Lệnh HLTA (0x50 0x00) đưa thẻ vào trạng thái </w:t>
      </w:r>
      <w:r>
        <w:lastRenderedPageBreak/>
        <w:t>HALT; thẻ ở trạng thái này không phản hồi REQA mà chỉ đáp ứng WUPA. Muốn đọc/ghi một block dữ liệu, đầu đọc phải xác thực (Authenticate) bằng khóa A hoặc B của sector; thẻ mới có khóa mặc định FF FF FF FF FF FF. Đề tài dùng block 4 (sector 1) để lưu tên người dùng.</w:t>
      </w:r>
    </w:p>
    <w:p w14:paraId="45021041" w14:textId="77777777" w:rsidR="00D75336" w:rsidRDefault="00000000">
      <w:pPr>
        <w:pStyle w:val="Heading3"/>
      </w:pPr>
      <w:bookmarkStart w:id="17" w:name="_Toc900211"/>
      <w:r>
        <w:t>1.4.2. Module RC522 (MFRC522)</w:t>
      </w:r>
      <w:bookmarkEnd w:id="17"/>
    </w:p>
    <w:p w14:paraId="7B366FEA" w14:textId="77777777" w:rsidR="00D75336" w:rsidRDefault="00000000">
      <w:pPr>
        <w:jc w:val="both"/>
      </w:pPr>
      <w:r>
        <w:t>RC522 dùng IC MFRC522 của NXP, hỗ trợ giao thức ISO/IEC 14443A/MIFARE ở 13,56 MHz, có bộ đệm FIFO 64 byte, bộ định thời nội, bộ tính CRC và ba chuẩn giao tiếp SPI, I2C, UART. Điện áp cấp từ 2,5 V đến 3,3 V; khoảng cách đọc điển hình lên đến khoảng 50 mm tùy kích thước anten và loại thẻ. Với SPI, tốc độ tối đa là 10 Mbit/s, dữ liệu truyền MSB trước, chế độ 0 (CPOL = 0, CPHA = 0). Mỗi giao dịch gồm một byte địa chỉ và một byte dữ liệu; byte địa chỉ có bit 7 bằng 1 khi đọc, bằng 0 khi ghi, bit 6 đến bit 1 là địa chỉ thanh ghi và bit 0 luôn bằng 0. Thanh ghi VersionReg cho biết phiên bản chip (0x91/0x92 với chip chính hãng; module tương thích có thể trả giá trị khác).</w:t>
      </w:r>
    </w:p>
    <w:p w14:paraId="72707032" w14:textId="77777777" w:rsidR="00D75336" w:rsidRDefault="00000000">
      <w:pPr>
        <w:pStyle w:val="Heading3"/>
      </w:pPr>
      <w:bookmarkStart w:id="18" w:name="_Toc900212"/>
      <w:r>
        <w:t>1.4.3. Bộ nhớ Flash nội của STM32F1 và HAL_FLASH</w:t>
      </w:r>
      <w:bookmarkEnd w:id="18"/>
    </w:p>
    <w:p w14:paraId="5E8D28AC" w14:textId="77777777" w:rsidR="00D75336" w:rsidRDefault="00000000">
      <w:pPr>
        <w:jc w:val="both"/>
      </w:pPr>
      <w:r>
        <w:t>Flash nội của dòng STM32F103 có trang 1 KB (dòng medium-density), được xóa theo trang và ghi theo nửa từ (16 bit). Một ô đã ghi phải được xóa trước khi ghi lại, nên muốn sửa một ô firmware phải chép cả trang ra RAM, sửa, xóa trang rồi ghi lại. Theo datasheet, thời gian xóa một trang khoảng 20 đến 40 ms, ghi một nửa từ khoảng 40 đến 70 µs, độ bền khoảng 10 000 chu kỳ xóa/ghi và thời gian lưu giữ dữ liệu 20 đến 30 năm tùy nhiệt độ. Thư viện HAL cung cấp các hàm HAL_FLASH_Unlock, HAL_FLASHEx_Erase, HAL_FLASH_Program và HAL_FLASH_Lock để thao tác. Do việc xóa/ghi làm CPU tạm dừng khi mã chạy từ chính Flash, các thao tác này cần ngắn và thực hiện ngoài vòng xử lý thời gian thực.</w:t>
      </w:r>
    </w:p>
    <w:p w14:paraId="685E27B9" w14:textId="77777777" w:rsidR="00D75336" w:rsidRDefault="00000000">
      <w:pPr>
        <w:pStyle w:val="Heading3"/>
      </w:pPr>
      <w:bookmarkStart w:id="19" w:name="_Toc900213"/>
      <w:r>
        <w:t>1.4.4. Khối RTC nội của STM32F1</w:t>
      </w:r>
      <w:bookmarkEnd w:id="19"/>
    </w:p>
    <w:p w14:paraId="7F26CADB" w14:textId="77777777" w:rsidR="00D75336" w:rsidRDefault="00000000">
      <w:pPr>
        <w:jc w:val="both"/>
      </w:pPr>
      <w:r>
        <w:t xml:space="preserve">STM32F103 tích hợp khối RTC gồm bộ chia trước </w:t>
      </w:r>
      <w:proofErr w:type="gramStart"/>
      <w:r>
        <w:t>20 bit</w:t>
      </w:r>
      <w:proofErr w:type="gramEnd"/>
      <w:r>
        <w:t xml:space="preserve"> và bộ đếm </w:t>
      </w:r>
      <w:proofErr w:type="gramStart"/>
      <w:r>
        <w:t>32 bit</w:t>
      </w:r>
      <w:proofErr w:type="gramEnd"/>
      <w:r>
        <w:t xml:space="preserve"> nằm trong miền dự phòng (backup domain), cùng các thanh ghi dự phòng </w:t>
      </w:r>
      <w:proofErr w:type="gramStart"/>
      <w:r>
        <w:t>16 bit</w:t>
      </w:r>
      <w:proofErr w:type="gramEnd"/>
      <w:r>
        <w:t xml:space="preserve"> BKP_DR1 đến BKP_DR10. Nguồn xung RTC có thể chọn LSE (thạch anh 32,768 kHz), LSI (dao động RC nội khoảng 40 kHz) hoặc HSE/128. Đề tài chọn LSI nên không cần linh kiện ngoài; HAL tự tính bộ chia (RTC_AUTO_1_SECOND) để bộ đếm tăng mỗi giây. Đổi lại, tần số LSI có sai số lớn (dải 30 đến 60 kHz theo datasheet) và LSI không chạy từ chân VBAT, nên giờ chỉ được duy trì khi vi điều khiển còn nguồn. HAL cung cấp HAL_RTC_GetTime/HAL_RTC_GetDate để đọc giờ và HAL_RTCEx_BKUPRead/Write để đọc/ghi thanh ghi dự phòng; firmware dùng BKP_DR1 làm dấu đã cài giờ lần đầu.</w:t>
      </w:r>
    </w:p>
    <w:p w14:paraId="0E412DEB" w14:textId="77777777" w:rsidR="00D75336" w:rsidRDefault="00000000">
      <w:pPr>
        <w:pStyle w:val="Heading1"/>
        <w:pageBreakBefore/>
      </w:pPr>
      <w:bookmarkStart w:id="20" w:name="_Toc243559126"/>
      <w:r>
        <w:lastRenderedPageBreak/>
        <w:t>CHƯƠNG 2. THIẾT KẾ PHẦN CỨNG VÀ SƠ ĐỒ NGUYÊN LÝ</w:t>
      </w:r>
      <w:bookmarkEnd w:id="20"/>
    </w:p>
    <w:p w14:paraId="758B5BAC" w14:textId="77777777" w:rsidR="00D75336" w:rsidRDefault="00000000">
      <w:pPr>
        <w:pStyle w:val="Heading2"/>
      </w:pPr>
      <w:bookmarkStart w:id="21" w:name="_Toc243559127"/>
      <w:r>
        <w:t>2.1. Lựa chọn linh kiện</w:t>
      </w:r>
      <w:bookmarkEnd w:id="21"/>
    </w:p>
    <w:p w14:paraId="7E176B5F" w14:textId="08618BF0" w:rsidR="006B7921" w:rsidRDefault="00000000" w:rsidP="006B7921">
      <w:pPr>
        <w:jc w:val="both"/>
      </w:pPr>
      <w:r>
        <w:t>Linh kiện được chọn theo các tiêu chí: phổ biến, giá thấp, có thư viện hỗ trợ và đáp ứng đủ yêu cầu</w:t>
      </w:r>
      <w:r w:rsidR="00160B2D">
        <w:t>.</w:t>
      </w:r>
    </w:p>
    <w:p w14:paraId="0614890E" w14:textId="73FF04AD" w:rsidR="006B7921" w:rsidRDefault="006B7921" w:rsidP="006B7921">
      <w:pPr>
        <w:pStyle w:val="Caption"/>
        <w:jc w:val="center"/>
      </w:pPr>
      <w:bookmarkStart w:id="22" w:name="_Toc243495546"/>
      <w:bookmarkStart w:id="23" w:name="_Toc243509149"/>
      <w:bookmarkStart w:id="24" w:name="_Toc243519294"/>
      <w:r>
        <w:t xml:space="preserve">Bảng 2. </w:t>
      </w:r>
      <w:fldSimple w:instr=" SEQ Bảng_2. \* ARABIC ">
        <w:r>
          <w:rPr>
            <w:noProof/>
          </w:rPr>
          <w:t>1</w:t>
        </w:r>
      </w:fldSimple>
      <w:r>
        <w:t>. Danh mục linh kiện chính</w:t>
      </w:r>
      <w:bookmarkEnd w:id="22"/>
      <w:bookmarkEnd w:id="23"/>
      <w:bookmarkEnd w:id="24"/>
    </w:p>
    <w:tbl>
      <w:tblPr>
        <w:tblStyle w:val="TableGrid"/>
        <w:tblW w:w="0" w:type="auto"/>
        <w:jc w:val="center"/>
        <w:tblLayout w:type="fixed"/>
        <w:tblLook w:val="04A0" w:firstRow="1" w:lastRow="0" w:firstColumn="1" w:lastColumn="0" w:noHBand="0" w:noVBand="1"/>
      </w:tblPr>
      <w:tblGrid>
        <w:gridCol w:w="662"/>
        <w:gridCol w:w="2438"/>
        <w:gridCol w:w="3628"/>
        <w:gridCol w:w="2721"/>
      </w:tblGrid>
      <w:tr w:rsidR="00D75336" w14:paraId="69E65A1F" w14:textId="77777777" w:rsidTr="0067301D">
        <w:trPr>
          <w:cantSplit/>
          <w:tblHeader/>
          <w:jc w:val="center"/>
        </w:trPr>
        <w:tc>
          <w:tcPr>
            <w:tcW w:w="662" w:type="dxa"/>
            <w:vAlign w:val="center"/>
          </w:tcPr>
          <w:p w14:paraId="1F8DB765" w14:textId="77777777" w:rsidR="00D75336" w:rsidRDefault="00000000">
            <w:pPr>
              <w:spacing w:before="30" w:after="30" w:line="240" w:lineRule="auto"/>
              <w:ind w:firstLine="0"/>
              <w:jc w:val="center"/>
            </w:pPr>
            <w:r>
              <w:rPr>
                <w:b/>
                <w:sz w:val="22"/>
              </w:rPr>
              <w:t>STT</w:t>
            </w:r>
          </w:p>
        </w:tc>
        <w:tc>
          <w:tcPr>
            <w:tcW w:w="2438" w:type="dxa"/>
            <w:vAlign w:val="center"/>
          </w:tcPr>
          <w:p w14:paraId="1AC16912" w14:textId="77777777" w:rsidR="00D75336" w:rsidRDefault="00000000">
            <w:pPr>
              <w:spacing w:before="30" w:after="30" w:line="240" w:lineRule="auto"/>
              <w:ind w:firstLine="0"/>
              <w:jc w:val="center"/>
            </w:pPr>
            <w:r>
              <w:rPr>
                <w:b/>
                <w:sz w:val="22"/>
              </w:rPr>
              <w:t>Linh kiện</w:t>
            </w:r>
          </w:p>
        </w:tc>
        <w:tc>
          <w:tcPr>
            <w:tcW w:w="3628" w:type="dxa"/>
            <w:vAlign w:val="center"/>
          </w:tcPr>
          <w:p w14:paraId="08E8A70B" w14:textId="77777777" w:rsidR="00D75336" w:rsidRDefault="00000000">
            <w:pPr>
              <w:spacing w:before="30" w:after="30" w:line="240" w:lineRule="auto"/>
              <w:ind w:firstLine="0"/>
              <w:jc w:val="center"/>
            </w:pPr>
            <w:r>
              <w:rPr>
                <w:b/>
                <w:sz w:val="22"/>
              </w:rPr>
              <w:t>Thông số chính</w:t>
            </w:r>
          </w:p>
        </w:tc>
        <w:tc>
          <w:tcPr>
            <w:tcW w:w="2721" w:type="dxa"/>
            <w:vAlign w:val="center"/>
          </w:tcPr>
          <w:p w14:paraId="605CF9C1" w14:textId="77777777" w:rsidR="00D75336" w:rsidRDefault="00000000">
            <w:pPr>
              <w:spacing w:before="30" w:after="30" w:line="240" w:lineRule="auto"/>
              <w:ind w:firstLine="0"/>
              <w:jc w:val="center"/>
            </w:pPr>
            <w:r>
              <w:rPr>
                <w:b/>
                <w:sz w:val="22"/>
              </w:rPr>
              <w:t>Vai trò</w:t>
            </w:r>
          </w:p>
        </w:tc>
      </w:tr>
      <w:tr w:rsidR="00D75336" w14:paraId="26D071FA" w14:textId="77777777" w:rsidTr="0067301D">
        <w:trPr>
          <w:cantSplit/>
          <w:jc w:val="center"/>
        </w:trPr>
        <w:tc>
          <w:tcPr>
            <w:tcW w:w="662" w:type="dxa"/>
            <w:vAlign w:val="center"/>
          </w:tcPr>
          <w:p w14:paraId="451C3E83" w14:textId="77777777" w:rsidR="00D75336" w:rsidRDefault="00000000">
            <w:pPr>
              <w:spacing w:before="30" w:after="30" w:line="240" w:lineRule="auto"/>
              <w:ind w:firstLine="0"/>
              <w:jc w:val="center"/>
            </w:pPr>
            <w:r>
              <w:rPr>
                <w:sz w:val="22"/>
              </w:rPr>
              <w:t>1</w:t>
            </w:r>
          </w:p>
        </w:tc>
        <w:tc>
          <w:tcPr>
            <w:tcW w:w="2438" w:type="dxa"/>
            <w:vAlign w:val="center"/>
          </w:tcPr>
          <w:p w14:paraId="67970CF7" w14:textId="77777777" w:rsidR="00D75336" w:rsidRDefault="00000000">
            <w:pPr>
              <w:spacing w:before="30" w:after="30" w:line="240" w:lineRule="auto"/>
              <w:ind w:firstLine="0"/>
            </w:pPr>
            <w:r>
              <w:rPr>
                <w:sz w:val="22"/>
              </w:rPr>
              <w:t>Kit STM32F103C8T6 (Blue Pill)</w:t>
            </w:r>
          </w:p>
        </w:tc>
        <w:tc>
          <w:tcPr>
            <w:tcW w:w="3628" w:type="dxa"/>
            <w:vAlign w:val="center"/>
          </w:tcPr>
          <w:p w14:paraId="28D956B8" w14:textId="77777777" w:rsidR="00D75336" w:rsidRDefault="00000000">
            <w:pPr>
              <w:spacing w:before="30" w:after="30" w:line="240" w:lineRule="auto"/>
              <w:ind w:firstLine="0"/>
            </w:pPr>
            <w:r>
              <w:rPr>
                <w:sz w:val="22"/>
              </w:rPr>
              <w:t>Cortex-M3 72 MHz, 64 KB Flash, 20 KB SRAM, SPI, I2C, USART, RTC; ổn áp 3,3 V trên kit</w:t>
            </w:r>
          </w:p>
        </w:tc>
        <w:tc>
          <w:tcPr>
            <w:tcW w:w="2721" w:type="dxa"/>
            <w:vAlign w:val="center"/>
          </w:tcPr>
          <w:p w14:paraId="34E09567" w14:textId="77777777" w:rsidR="00D75336" w:rsidRDefault="00000000">
            <w:pPr>
              <w:spacing w:before="30" w:after="30" w:line="240" w:lineRule="auto"/>
              <w:ind w:firstLine="0"/>
            </w:pPr>
            <w:r>
              <w:rPr>
                <w:sz w:val="22"/>
              </w:rPr>
              <w:t>Vi điều khiển trung tâm (STM1)</w:t>
            </w:r>
          </w:p>
        </w:tc>
      </w:tr>
      <w:tr w:rsidR="00D75336" w14:paraId="7657B79E" w14:textId="77777777" w:rsidTr="0067301D">
        <w:trPr>
          <w:cantSplit/>
          <w:jc w:val="center"/>
        </w:trPr>
        <w:tc>
          <w:tcPr>
            <w:tcW w:w="662" w:type="dxa"/>
            <w:vAlign w:val="center"/>
          </w:tcPr>
          <w:p w14:paraId="25B14A54" w14:textId="77777777" w:rsidR="00D75336" w:rsidRDefault="00000000">
            <w:pPr>
              <w:spacing w:before="30" w:after="30" w:line="240" w:lineRule="auto"/>
              <w:ind w:firstLine="0"/>
              <w:jc w:val="center"/>
            </w:pPr>
            <w:r>
              <w:rPr>
                <w:sz w:val="22"/>
              </w:rPr>
              <w:t>2</w:t>
            </w:r>
          </w:p>
        </w:tc>
        <w:tc>
          <w:tcPr>
            <w:tcW w:w="2438" w:type="dxa"/>
            <w:vAlign w:val="center"/>
          </w:tcPr>
          <w:p w14:paraId="1D7D4F6F" w14:textId="77777777" w:rsidR="00D75336" w:rsidRDefault="00000000">
            <w:pPr>
              <w:spacing w:before="30" w:after="30" w:line="240" w:lineRule="auto"/>
              <w:ind w:firstLine="0"/>
            </w:pPr>
            <w:r>
              <w:rPr>
                <w:sz w:val="22"/>
              </w:rPr>
              <w:t>Module RFID RC522</w:t>
            </w:r>
          </w:p>
        </w:tc>
        <w:tc>
          <w:tcPr>
            <w:tcW w:w="3628" w:type="dxa"/>
            <w:vAlign w:val="center"/>
          </w:tcPr>
          <w:p w14:paraId="6B5D23C6" w14:textId="77777777" w:rsidR="00D75336" w:rsidRDefault="00000000">
            <w:pPr>
              <w:spacing w:before="30" w:after="30" w:line="240" w:lineRule="auto"/>
              <w:ind w:firstLine="0"/>
            </w:pPr>
            <w:r>
              <w:rPr>
                <w:sz w:val="22"/>
              </w:rPr>
              <w:t>13,56 MHz, SPI, cấp 3,3 V</w:t>
            </w:r>
          </w:p>
        </w:tc>
        <w:tc>
          <w:tcPr>
            <w:tcW w:w="2721" w:type="dxa"/>
            <w:vAlign w:val="center"/>
          </w:tcPr>
          <w:p w14:paraId="6F324396" w14:textId="77777777" w:rsidR="00D75336" w:rsidRDefault="00000000">
            <w:pPr>
              <w:spacing w:before="30" w:after="30" w:line="240" w:lineRule="auto"/>
              <w:ind w:firstLine="0"/>
            </w:pPr>
            <w:r>
              <w:rPr>
                <w:sz w:val="22"/>
              </w:rPr>
              <w:t>Đọc UID, đọc/ghi block thẻ (RFID_RC1)</w:t>
            </w:r>
          </w:p>
        </w:tc>
      </w:tr>
      <w:tr w:rsidR="00D75336" w14:paraId="428E02ED" w14:textId="77777777" w:rsidTr="0067301D">
        <w:trPr>
          <w:cantSplit/>
          <w:jc w:val="center"/>
        </w:trPr>
        <w:tc>
          <w:tcPr>
            <w:tcW w:w="662" w:type="dxa"/>
            <w:vAlign w:val="center"/>
          </w:tcPr>
          <w:p w14:paraId="1E2C186B" w14:textId="77777777" w:rsidR="00D75336" w:rsidRDefault="00000000">
            <w:pPr>
              <w:spacing w:before="30" w:after="30" w:line="240" w:lineRule="auto"/>
              <w:ind w:firstLine="0"/>
              <w:jc w:val="center"/>
            </w:pPr>
            <w:r>
              <w:rPr>
                <w:sz w:val="22"/>
              </w:rPr>
              <w:t>3</w:t>
            </w:r>
          </w:p>
        </w:tc>
        <w:tc>
          <w:tcPr>
            <w:tcW w:w="2438" w:type="dxa"/>
            <w:vAlign w:val="center"/>
          </w:tcPr>
          <w:p w14:paraId="1CB189A1" w14:textId="77777777" w:rsidR="00D75336" w:rsidRDefault="00000000">
            <w:pPr>
              <w:spacing w:before="30" w:after="30" w:line="240" w:lineRule="auto"/>
              <w:ind w:firstLine="0"/>
            </w:pPr>
            <w:r>
              <w:rPr>
                <w:sz w:val="22"/>
              </w:rPr>
              <w:t>Thẻ MIFARE Classic 1K</w:t>
            </w:r>
          </w:p>
        </w:tc>
        <w:tc>
          <w:tcPr>
            <w:tcW w:w="3628" w:type="dxa"/>
            <w:vAlign w:val="center"/>
          </w:tcPr>
          <w:p w14:paraId="61F9A746" w14:textId="77777777" w:rsidR="00D75336" w:rsidRDefault="00000000">
            <w:pPr>
              <w:spacing w:before="30" w:after="30" w:line="240" w:lineRule="auto"/>
              <w:ind w:firstLine="0"/>
            </w:pPr>
            <w:r>
              <w:rPr>
                <w:sz w:val="22"/>
              </w:rPr>
              <w:t xml:space="preserve">UID </w:t>
            </w:r>
            <w:proofErr w:type="gramStart"/>
            <w:r>
              <w:rPr>
                <w:sz w:val="22"/>
              </w:rPr>
              <w:t>4 byte</w:t>
            </w:r>
            <w:proofErr w:type="gramEnd"/>
            <w:r>
              <w:rPr>
                <w:sz w:val="22"/>
              </w:rPr>
              <w:t>, 1 KB EEPROM; dùng 5 thẻ người dùng và 1 thẻ Admin</w:t>
            </w:r>
          </w:p>
        </w:tc>
        <w:tc>
          <w:tcPr>
            <w:tcW w:w="2721" w:type="dxa"/>
            <w:vAlign w:val="center"/>
          </w:tcPr>
          <w:p w14:paraId="419314B4" w14:textId="77777777" w:rsidR="00D75336" w:rsidRDefault="00000000">
            <w:pPr>
              <w:spacing w:before="30" w:after="30" w:line="240" w:lineRule="auto"/>
              <w:ind w:firstLine="0"/>
            </w:pPr>
            <w:r>
              <w:rPr>
                <w:sz w:val="22"/>
              </w:rPr>
              <w:t>Định danh</w:t>
            </w:r>
          </w:p>
        </w:tc>
      </w:tr>
      <w:tr w:rsidR="00D75336" w14:paraId="74CFF6FA" w14:textId="77777777" w:rsidTr="0067301D">
        <w:trPr>
          <w:cantSplit/>
          <w:jc w:val="center"/>
        </w:trPr>
        <w:tc>
          <w:tcPr>
            <w:tcW w:w="662" w:type="dxa"/>
            <w:vAlign w:val="center"/>
          </w:tcPr>
          <w:p w14:paraId="5D130727" w14:textId="77777777" w:rsidR="00D75336" w:rsidRDefault="00000000">
            <w:pPr>
              <w:spacing w:before="30" w:after="30" w:line="240" w:lineRule="auto"/>
              <w:ind w:firstLine="0"/>
              <w:jc w:val="center"/>
            </w:pPr>
            <w:r>
              <w:rPr>
                <w:sz w:val="22"/>
              </w:rPr>
              <w:t>4</w:t>
            </w:r>
          </w:p>
        </w:tc>
        <w:tc>
          <w:tcPr>
            <w:tcW w:w="2438" w:type="dxa"/>
            <w:vAlign w:val="center"/>
          </w:tcPr>
          <w:p w14:paraId="3E0640D4" w14:textId="77777777" w:rsidR="00D75336" w:rsidRDefault="00000000">
            <w:pPr>
              <w:spacing w:before="30" w:after="30" w:line="240" w:lineRule="auto"/>
              <w:ind w:firstLine="0"/>
            </w:pPr>
            <w:r>
              <w:rPr>
                <w:sz w:val="22"/>
              </w:rPr>
              <w:t>Module OLED I2C 4 chân</w:t>
            </w:r>
          </w:p>
        </w:tc>
        <w:tc>
          <w:tcPr>
            <w:tcW w:w="3628" w:type="dxa"/>
            <w:vAlign w:val="center"/>
          </w:tcPr>
          <w:p w14:paraId="10F1E0CE" w14:textId="77777777" w:rsidR="00D75336" w:rsidRDefault="00000000">
            <w:pPr>
              <w:spacing w:before="30" w:after="30" w:line="240" w:lineRule="auto"/>
              <w:ind w:firstLine="0"/>
            </w:pPr>
            <w:r>
              <w:rPr>
                <w:sz w:val="22"/>
              </w:rPr>
              <w:t>128×64 điểm, GND–VDD–SCL–SDA, địa chỉ 0x3C</w:t>
            </w:r>
          </w:p>
        </w:tc>
        <w:tc>
          <w:tcPr>
            <w:tcW w:w="2721" w:type="dxa"/>
            <w:vAlign w:val="center"/>
          </w:tcPr>
          <w:p w14:paraId="2A4A05DF" w14:textId="77777777" w:rsidR="00D75336" w:rsidRDefault="00000000">
            <w:pPr>
              <w:spacing w:before="30" w:after="30" w:line="240" w:lineRule="auto"/>
              <w:ind w:firstLine="0"/>
            </w:pPr>
            <w:r>
              <w:rPr>
                <w:sz w:val="22"/>
              </w:rPr>
              <w:t>Hiển thị (U1); firmware hỗ trợ SH1106 và SSD1306</w:t>
            </w:r>
          </w:p>
        </w:tc>
      </w:tr>
      <w:tr w:rsidR="00D75336" w14:paraId="083D3AC8" w14:textId="77777777" w:rsidTr="0067301D">
        <w:trPr>
          <w:cantSplit/>
          <w:jc w:val="center"/>
        </w:trPr>
        <w:tc>
          <w:tcPr>
            <w:tcW w:w="662" w:type="dxa"/>
            <w:vAlign w:val="center"/>
          </w:tcPr>
          <w:p w14:paraId="6942D326" w14:textId="77777777" w:rsidR="00D75336" w:rsidRDefault="00000000">
            <w:pPr>
              <w:spacing w:before="30" w:after="30" w:line="240" w:lineRule="auto"/>
              <w:ind w:firstLine="0"/>
              <w:jc w:val="center"/>
            </w:pPr>
            <w:r>
              <w:rPr>
                <w:sz w:val="22"/>
              </w:rPr>
              <w:t>5</w:t>
            </w:r>
          </w:p>
        </w:tc>
        <w:tc>
          <w:tcPr>
            <w:tcW w:w="2438" w:type="dxa"/>
            <w:vAlign w:val="center"/>
          </w:tcPr>
          <w:p w14:paraId="43AB3C3C" w14:textId="77777777" w:rsidR="00D75336" w:rsidRDefault="00000000">
            <w:pPr>
              <w:spacing w:before="30" w:after="30" w:line="240" w:lineRule="auto"/>
              <w:ind w:firstLine="0"/>
            </w:pPr>
            <w:r>
              <w:rPr>
                <w:sz w:val="22"/>
              </w:rPr>
              <w:t>LED 5 mm xanh dương (L1), đỏ (L2) + 2 điện trở 220 Ω (R1, R2)</w:t>
            </w:r>
          </w:p>
        </w:tc>
        <w:tc>
          <w:tcPr>
            <w:tcW w:w="3628" w:type="dxa"/>
            <w:vAlign w:val="center"/>
          </w:tcPr>
          <w:p w14:paraId="1B32A510" w14:textId="77777777" w:rsidR="00D75336" w:rsidRDefault="00000000">
            <w:pPr>
              <w:spacing w:before="30" w:after="30" w:line="240" w:lineRule="auto"/>
              <w:ind w:firstLine="0"/>
            </w:pPr>
            <w:r>
              <w:rPr>
                <w:sz w:val="22"/>
              </w:rPr>
              <w:t>Dòng khoảng 1,5 mA (xanh dương) và 6 mA (đỏ)</w:t>
            </w:r>
          </w:p>
        </w:tc>
        <w:tc>
          <w:tcPr>
            <w:tcW w:w="2721" w:type="dxa"/>
            <w:vAlign w:val="center"/>
          </w:tcPr>
          <w:p w14:paraId="00F3136F" w14:textId="77777777" w:rsidR="00D75336" w:rsidRDefault="00000000">
            <w:pPr>
              <w:spacing w:before="30" w:after="30" w:line="240" w:lineRule="auto"/>
              <w:ind w:firstLine="0"/>
            </w:pPr>
            <w:r>
              <w:rPr>
                <w:sz w:val="22"/>
              </w:rPr>
              <w:t>Báo đúng giờ (L1); muộn, từ chối (L2)</w:t>
            </w:r>
          </w:p>
        </w:tc>
      </w:tr>
      <w:tr w:rsidR="00D75336" w14:paraId="6E844360" w14:textId="77777777" w:rsidTr="0067301D">
        <w:trPr>
          <w:cantSplit/>
          <w:jc w:val="center"/>
        </w:trPr>
        <w:tc>
          <w:tcPr>
            <w:tcW w:w="662" w:type="dxa"/>
            <w:vAlign w:val="center"/>
          </w:tcPr>
          <w:p w14:paraId="3004B9A4" w14:textId="77777777" w:rsidR="00D75336" w:rsidRDefault="00000000">
            <w:pPr>
              <w:spacing w:before="30" w:after="30" w:line="240" w:lineRule="auto"/>
              <w:ind w:firstLine="0"/>
              <w:jc w:val="center"/>
            </w:pPr>
            <w:r>
              <w:rPr>
                <w:sz w:val="22"/>
              </w:rPr>
              <w:t>6</w:t>
            </w:r>
          </w:p>
        </w:tc>
        <w:tc>
          <w:tcPr>
            <w:tcW w:w="2438" w:type="dxa"/>
            <w:vAlign w:val="center"/>
          </w:tcPr>
          <w:p w14:paraId="40528349" w14:textId="77777777" w:rsidR="00D75336" w:rsidRDefault="00000000">
            <w:pPr>
              <w:spacing w:before="30" w:after="30" w:line="240" w:lineRule="auto"/>
              <w:ind w:firstLine="0"/>
            </w:pPr>
            <w:r>
              <w:rPr>
                <w:sz w:val="22"/>
              </w:rPr>
              <w:t>Còi CEM-1201 (LS1) + transistor 2N2222 (Q1) + 1 kΩ (R3) + diode D1</w:t>
            </w:r>
          </w:p>
        </w:tc>
        <w:tc>
          <w:tcPr>
            <w:tcW w:w="3628" w:type="dxa"/>
            <w:vAlign w:val="center"/>
          </w:tcPr>
          <w:p w14:paraId="38835A47" w14:textId="77777777" w:rsidR="00D75336" w:rsidRDefault="00000000">
            <w:pPr>
              <w:spacing w:before="30" w:after="30" w:line="240" w:lineRule="auto"/>
              <w:ind w:firstLine="0"/>
            </w:pPr>
            <w:r>
              <w:rPr>
                <w:sz w:val="22"/>
              </w:rPr>
              <w:t>Còi cấp 5 V, Q1 đóng/cắt theo PB12; D1 dập điện áp ngược</w:t>
            </w:r>
          </w:p>
        </w:tc>
        <w:tc>
          <w:tcPr>
            <w:tcW w:w="2721" w:type="dxa"/>
            <w:vAlign w:val="center"/>
          </w:tcPr>
          <w:p w14:paraId="222B345B" w14:textId="77777777" w:rsidR="00D75336" w:rsidRDefault="00000000">
            <w:pPr>
              <w:spacing w:before="30" w:after="30" w:line="240" w:lineRule="auto"/>
              <w:ind w:firstLine="0"/>
            </w:pPr>
            <w:r>
              <w:rPr>
                <w:sz w:val="22"/>
              </w:rPr>
              <w:t>Âm báo</w:t>
            </w:r>
          </w:p>
        </w:tc>
      </w:tr>
      <w:tr w:rsidR="00D75336" w14:paraId="3A0398DF" w14:textId="77777777" w:rsidTr="0067301D">
        <w:trPr>
          <w:cantSplit/>
          <w:jc w:val="center"/>
        </w:trPr>
        <w:tc>
          <w:tcPr>
            <w:tcW w:w="662" w:type="dxa"/>
            <w:vAlign w:val="center"/>
          </w:tcPr>
          <w:p w14:paraId="63199C2E" w14:textId="77777777" w:rsidR="00D75336" w:rsidRDefault="00000000">
            <w:pPr>
              <w:spacing w:before="30" w:after="30" w:line="240" w:lineRule="auto"/>
              <w:ind w:firstLine="0"/>
              <w:jc w:val="center"/>
            </w:pPr>
            <w:r>
              <w:rPr>
                <w:sz w:val="22"/>
              </w:rPr>
              <w:t>7</w:t>
            </w:r>
          </w:p>
        </w:tc>
        <w:tc>
          <w:tcPr>
            <w:tcW w:w="2438" w:type="dxa"/>
            <w:vAlign w:val="center"/>
          </w:tcPr>
          <w:p w14:paraId="68897689" w14:textId="77777777" w:rsidR="00D75336" w:rsidRDefault="00000000">
            <w:pPr>
              <w:spacing w:before="30" w:after="30" w:line="240" w:lineRule="auto"/>
              <w:ind w:firstLine="0"/>
            </w:pPr>
            <w:r>
              <w:rPr>
                <w:sz w:val="22"/>
              </w:rPr>
              <w:t>Ba nút nhấn SW1–SW3</w:t>
            </w:r>
          </w:p>
        </w:tc>
        <w:tc>
          <w:tcPr>
            <w:tcW w:w="3628" w:type="dxa"/>
            <w:vAlign w:val="center"/>
          </w:tcPr>
          <w:p w14:paraId="7C956033" w14:textId="77777777" w:rsidR="00D75336" w:rsidRDefault="00000000">
            <w:pPr>
              <w:spacing w:before="30" w:after="30" w:line="240" w:lineRule="auto"/>
              <w:ind w:firstLine="0"/>
            </w:pPr>
            <w:r>
              <w:rPr>
                <w:sz w:val="22"/>
              </w:rPr>
              <w:t>Nối GND, kéo lên nội, tác động mức 0</w:t>
            </w:r>
          </w:p>
        </w:tc>
        <w:tc>
          <w:tcPr>
            <w:tcW w:w="2721" w:type="dxa"/>
            <w:vAlign w:val="center"/>
          </w:tcPr>
          <w:p w14:paraId="09987D17" w14:textId="77777777" w:rsidR="00D75336" w:rsidRDefault="00000000">
            <w:pPr>
              <w:spacing w:before="30" w:after="30" w:line="240" w:lineRule="auto"/>
              <w:ind w:firstLine="0"/>
            </w:pPr>
            <w:r>
              <w:rPr>
                <w:sz w:val="22"/>
              </w:rPr>
              <w:t>THÊM, XÓA, TÌM</w:t>
            </w:r>
          </w:p>
        </w:tc>
      </w:tr>
      <w:tr w:rsidR="00D75336" w14:paraId="3EDE6167" w14:textId="77777777" w:rsidTr="0067301D">
        <w:trPr>
          <w:cantSplit/>
          <w:jc w:val="center"/>
        </w:trPr>
        <w:tc>
          <w:tcPr>
            <w:tcW w:w="662" w:type="dxa"/>
            <w:vAlign w:val="center"/>
          </w:tcPr>
          <w:p w14:paraId="370C81B9" w14:textId="77777777" w:rsidR="00D75336" w:rsidRDefault="00000000">
            <w:pPr>
              <w:spacing w:before="30" w:after="30" w:line="240" w:lineRule="auto"/>
              <w:ind w:firstLine="0"/>
              <w:jc w:val="center"/>
            </w:pPr>
            <w:r>
              <w:rPr>
                <w:sz w:val="22"/>
              </w:rPr>
              <w:t>8</w:t>
            </w:r>
          </w:p>
        </w:tc>
        <w:tc>
          <w:tcPr>
            <w:tcW w:w="2438" w:type="dxa"/>
            <w:vAlign w:val="center"/>
          </w:tcPr>
          <w:p w14:paraId="75D96075" w14:textId="77777777" w:rsidR="00D75336" w:rsidRDefault="00000000">
            <w:pPr>
              <w:spacing w:before="30" w:after="30" w:line="240" w:lineRule="auto"/>
              <w:ind w:firstLine="0"/>
            </w:pPr>
            <w:r>
              <w:rPr>
                <w:sz w:val="22"/>
              </w:rPr>
              <w:t>Header 4 chân C1 + mạch USB-TTL CP2102/CH340</w:t>
            </w:r>
          </w:p>
        </w:tc>
        <w:tc>
          <w:tcPr>
            <w:tcW w:w="3628" w:type="dxa"/>
            <w:vAlign w:val="center"/>
          </w:tcPr>
          <w:p w14:paraId="2F5668EF" w14:textId="77777777" w:rsidR="00D75336" w:rsidRDefault="00000000">
            <w:pPr>
              <w:spacing w:before="30" w:after="30" w:line="240" w:lineRule="auto"/>
              <w:ind w:firstLine="0"/>
            </w:pPr>
            <w:r>
              <w:rPr>
                <w:sz w:val="22"/>
              </w:rPr>
              <w:t>PA9, PA10, 5 V, GND; UART 3,3 V</w:t>
            </w:r>
          </w:p>
        </w:tc>
        <w:tc>
          <w:tcPr>
            <w:tcW w:w="2721" w:type="dxa"/>
            <w:vAlign w:val="center"/>
          </w:tcPr>
          <w:p w14:paraId="21045931" w14:textId="77777777" w:rsidR="00D75336" w:rsidRDefault="00000000">
            <w:pPr>
              <w:spacing w:before="30" w:after="30" w:line="240" w:lineRule="auto"/>
              <w:ind w:firstLine="0"/>
            </w:pPr>
            <w:r>
              <w:rPr>
                <w:sz w:val="22"/>
              </w:rPr>
              <w:t>Nối máy tính, nhận CSV</w:t>
            </w:r>
          </w:p>
        </w:tc>
      </w:tr>
      <w:tr w:rsidR="00D75336" w14:paraId="152F2656" w14:textId="77777777" w:rsidTr="0067301D">
        <w:trPr>
          <w:cantSplit/>
          <w:jc w:val="center"/>
        </w:trPr>
        <w:tc>
          <w:tcPr>
            <w:tcW w:w="662" w:type="dxa"/>
            <w:vAlign w:val="center"/>
          </w:tcPr>
          <w:p w14:paraId="744B7386" w14:textId="77777777" w:rsidR="00D75336" w:rsidRDefault="00000000">
            <w:pPr>
              <w:spacing w:before="30" w:after="30" w:line="240" w:lineRule="auto"/>
              <w:ind w:firstLine="0"/>
              <w:jc w:val="center"/>
            </w:pPr>
            <w:r>
              <w:rPr>
                <w:sz w:val="22"/>
              </w:rPr>
              <w:t>9</w:t>
            </w:r>
          </w:p>
        </w:tc>
        <w:tc>
          <w:tcPr>
            <w:tcW w:w="2438" w:type="dxa"/>
            <w:vAlign w:val="center"/>
          </w:tcPr>
          <w:p w14:paraId="0D9BC3FC" w14:textId="77777777" w:rsidR="00D75336" w:rsidRDefault="00000000">
            <w:pPr>
              <w:spacing w:before="30" w:after="30" w:line="240" w:lineRule="auto"/>
              <w:ind w:firstLine="0"/>
            </w:pPr>
            <w:r>
              <w:rPr>
                <w:sz w:val="22"/>
              </w:rPr>
              <w:t>Module hạ áp LM2596 (M1) + header P1</w:t>
            </w:r>
          </w:p>
        </w:tc>
        <w:tc>
          <w:tcPr>
            <w:tcW w:w="3628" w:type="dxa"/>
            <w:vAlign w:val="center"/>
          </w:tcPr>
          <w:p w14:paraId="2BBA4808" w14:textId="77777777" w:rsidR="00D75336" w:rsidRDefault="00000000">
            <w:pPr>
              <w:spacing w:before="30" w:after="30" w:line="240" w:lineRule="auto"/>
              <w:ind w:firstLine="0"/>
            </w:pPr>
            <w:r>
              <w:rPr>
                <w:sz w:val="22"/>
              </w:rPr>
              <w:t>DC-DC buck, chỉnh đầu ra 5 V, dòng tới 2–3 A</w:t>
            </w:r>
          </w:p>
        </w:tc>
        <w:tc>
          <w:tcPr>
            <w:tcW w:w="2721" w:type="dxa"/>
            <w:vAlign w:val="center"/>
          </w:tcPr>
          <w:p w14:paraId="246A1833" w14:textId="77777777" w:rsidR="00D75336" w:rsidRDefault="00000000">
            <w:pPr>
              <w:spacing w:before="30" w:after="30" w:line="240" w:lineRule="auto"/>
              <w:ind w:firstLine="0"/>
            </w:pPr>
            <w:r>
              <w:rPr>
                <w:sz w:val="22"/>
              </w:rPr>
              <w:t>Tạo nguồn 5 V cho toàn mạch</w:t>
            </w:r>
          </w:p>
        </w:tc>
      </w:tr>
      <w:tr w:rsidR="00D75336" w14:paraId="7266640C" w14:textId="77777777" w:rsidTr="0067301D">
        <w:trPr>
          <w:cantSplit/>
          <w:jc w:val="center"/>
        </w:trPr>
        <w:tc>
          <w:tcPr>
            <w:tcW w:w="662" w:type="dxa"/>
            <w:vAlign w:val="center"/>
          </w:tcPr>
          <w:p w14:paraId="4CDE617F" w14:textId="77777777" w:rsidR="00D75336" w:rsidRDefault="00000000">
            <w:pPr>
              <w:spacing w:before="30" w:after="30" w:line="240" w:lineRule="auto"/>
              <w:ind w:firstLine="0"/>
              <w:jc w:val="center"/>
            </w:pPr>
            <w:r>
              <w:rPr>
                <w:sz w:val="22"/>
              </w:rPr>
              <w:t>10</w:t>
            </w:r>
          </w:p>
        </w:tc>
        <w:tc>
          <w:tcPr>
            <w:tcW w:w="2438" w:type="dxa"/>
            <w:vAlign w:val="center"/>
          </w:tcPr>
          <w:p w14:paraId="0A4F1E15" w14:textId="77777777" w:rsidR="00D75336" w:rsidRDefault="00000000">
            <w:pPr>
              <w:spacing w:before="30" w:after="30" w:line="240" w:lineRule="auto"/>
              <w:ind w:firstLine="0"/>
            </w:pPr>
            <w:r>
              <w:rPr>
                <w:sz w:val="22"/>
              </w:rPr>
              <w:t>Mạch nạp ST-Link V2</w:t>
            </w:r>
          </w:p>
        </w:tc>
        <w:tc>
          <w:tcPr>
            <w:tcW w:w="3628" w:type="dxa"/>
            <w:vAlign w:val="center"/>
          </w:tcPr>
          <w:p w14:paraId="1841B00C" w14:textId="77777777" w:rsidR="00D75336" w:rsidRDefault="00000000">
            <w:pPr>
              <w:spacing w:before="30" w:after="30" w:line="240" w:lineRule="auto"/>
              <w:ind w:firstLine="0"/>
            </w:pPr>
            <w:r>
              <w:rPr>
                <w:sz w:val="22"/>
              </w:rPr>
              <w:t>SWD (PA13, PA14)</w:t>
            </w:r>
          </w:p>
        </w:tc>
        <w:tc>
          <w:tcPr>
            <w:tcW w:w="2721" w:type="dxa"/>
            <w:vAlign w:val="center"/>
          </w:tcPr>
          <w:p w14:paraId="2B0B7A7A" w14:textId="77777777" w:rsidR="00D75336" w:rsidRDefault="00000000" w:rsidP="006B7921">
            <w:pPr>
              <w:keepNext/>
              <w:spacing w:before="30" w:after="30" w:line="240" w:lineRule="auto"/>
              <w:ind w:firstLine="0"/>
            </w:pPr>
            <w:r>
              <w:rPr>
                <w:sz w:val="22"/>
              </w:rPr>
              <w:t>Nạp, gỡ lỗi firmware</w:t>
            </w:r>
          </w:p>
        </w:tc>
      </w:tr>
    </w:tbl>
    <w:p w14:paraId="267C17A6" w14:textId="77777777" w:rsidR="00D75336" w:rsidRDefault="00000000">
      <w:pPr>
        <w:pStyle w:val="Heading2"/>
      </w:pPr>
      <w:bookmarkStart w:id="25" w:name="_Toc243559128"/>
      <w:r>
        <w:lastRenderedPageBreak/>
        <w:t>2.2. Khối vi điều khiển STM32F103C8T6</w:t>
      </w:r>
      <w:bookmarkEnd w:id="25"/>
    </w:p>
    <w:p w14:paraId="5906CE13" w14:textId="77777777" w:rsidR="00160B2D" w:rsidRDefault="00160B2D" w:rsidP="00160B2D">
      <w:pPr>
        <w:keepNext/>
        <w:jc w:val="center"/>
      </w:pPr>
      <w:r>
        <w:rPr>
          <w:noProof/>
        </w:rPr>
        <w:drawing>
          <wp:inline distT="0" distB="0" distL="0" distR="0" wp14:anchorId="739DCB2A" wp14:editId="38A1E455">
            <wp:extent cx="3369521" cy="2205222"/>
            <wp:effectExtent l="0" t="0" r="0" b="5080"/>
            <wp:docPr id="1492263390" name="Picture 6" descr="STM32F103C8T6 ARM STM32 Minimum System Development Board Module C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M32F103C8T6 ARM STM32 Minimum System Development Board Module Core ..."/>
                    <pic:cNvPicPr>
                      <a:picLocks noChangeAspect="1" noChangeArrowheads="1"/>
                    </pic:cNvPicPr>
                  </pic:nvPicPr>
                  <pic:blipFill rotWithShape="1">
                    <a:blip r:embed="rId10">
                      <a:extLst>
                        <a:ext uri="{28A0092B-C50C-407E-A947-70E740481C1C}">
                          <a14:useLocalDpi xmlns:a14="http://schemas.microsoft.com/office/drawing/2010/main" val="0"/>
                        </a:ext>
                      </a:extLst>
                    </a:blip>
                    <a:srcRect l="3687" r="-8477"/>
                    <a:stretch>
                      <a:fillRect/>
                    </a:stretch>
                  </pic:blipFill>
                  <pic:spPr bwMode="auto">
                    <a:xfrm>
                      <a:off x="0" y="0"/>
                      <a:ext cx="3383289" cy="2214232"/>
                    </a:xfrm>
                    <a:prstGeom prst="rect">
                      <a:avLst/>
                    </a:prstGeom>
                    <a:noFill/>
                    <a:ln>
                      <a:noFill/>
                    </a:ln>
                    <a:extLst>
                      <a:ext uri="{53640926-AAD7-44D8-BBD7-CCE9431645EC}">
                        <a14:shadowObscured xmlns:a14="http://schemas.microsoft.com/office/drawing/2010/main"/>
                      </a:ext>
                    </a:extLst>
                  </pic:spPr>
                </pic:pic>
              </a:graphicData>
            </a:graphic>
          </wp:inline>
        </w:drawing>
      </w:r>
    </w:p>
    <w:p w14:paraId="66AAA4DA" w14:textId="0C70C54F" w:rsidR="00160B2D" w:rsidRPr="00160B2D" w:rsidRDefault="00160B2D" w:rsidP="00160B2D">
      <w:pPr>
        <w:pStyle w:val="Caption"/>
        <w:jc w:val="center"/>
      </w:pPr>
      <w:bookmarkStart w:id="26" w:name="_Toc243509119"/>
      <w:bookmarkStart w:id="27" w:name="_Toc243509177"/>
      <w:bookmarkStart w:id="28" w:name="_Toc243555240"/>
      <w:r>
        <w:t xml:space="preserve">Hình 2. </w:t>
      </w:r>
      <w:fldSimple w:instr=" SEQ Hình_2. \* ARABIC ">
        <w:r w:rsidR="00FB0418">
          <w:rPr>
            <w:noProof/>
          </w:rPr>
          <w:t>1</w:t>
        </w:r>
      </w:fldSimple>
      <w:r>
        <w:t>. STM32F103C8T6</w:t>
      </w:r>
      <w:bookmarkEnd w:id="26"/>
      <w:bookmarkEnd w:id="27"/>
      <w:bookmarkEnd w:id="28"/>
    </w:p>
    <w:p w14:paraId="01A40CAE" w14:textId="77777777" w:rsidR="00D75336" w:rsidRDefault="00000000">
      <w:pPr>
        <w:jc w:val="both"/>
      </w:pPr>
      <w:r>
        <w:t>STM32F103C8T6 dùng lõi ARM Cortex-M3, xung nhịp tối đa 72 MHz, có 64 KB Flash, 20 KB SRAM, các ngoại vi SPI, I2C, USART và khối RTC đáp ứng đủ nhu cầu của đề tài. Trên board Blue Pill, vi điều khiển chạy ở 3,3 V với thạch anh HSE 8 MHz; firmware cấu hình PLL nhân 9 để có SYSCLK 72 MHz, APB2 72 MHz và APB1 36 MHz, được nạp và gỡ lỗi qua SWD (PA13, PA14) bằng ST-Link. LED PC13 có sẵn trên board được dùng làm đèn trạng thái của đầu đọc. Cấu hình ngoại vi được tạo bằng STM32CubeMX (tệp RFID_RC522.ioc), mã nguồn biên dịch bằng Keil MDK-ARM; bản biên dịch chiếm khoảng 21 KB Flash (Code 20 052 B, RO-data 1 064 B) và khoảng 3,2 KB RAM (RW-data 152 B, ZI-data 3 040 B).</w:t>
      </w:r>
    </w:p>
    <w:p w14:paraId="0D872CBB" w14:textId="21421E47" w:rsidR="00D75336" w:rsidRDefault="00000000">
      <w:pPr>
        <w:jc w:val="both"/>
      </w:pPr>
      <w:r>
        <w:t>Việc gán chân được cấu hình trong STM32CubeMX: SPI1 trên PA5, PA6, PA7 cùng hai chân GPIO điều khiển RC522 là PA4 (RC522_CS) và PB0 (RC522_RST); I2C1 cho OLED trên PB6, PB7; USART1 trên PA9, PA10; ba nút BTN_ADD, BTN_DEL, BTN_FIND trên PA0, PA1, PA2; BUZZER, LED_GREEN, LED_RED trên PB12, PB13, PB14; PC13 là LED trạng thái; PD0/PD1 nối thạch anh HSE 8 MHz, PC14/PC15 dành cho LSE và PA13/PA14 cho SWD. Tên nhãn trong CubeMX được sinh thành các macro trong main.h (ví dụ RC522_CS_Pin, BTN_ADD_Pin) để firmware dùng thống nhất.</w:t>
      </w:r>
    </w:p>
    <w:p w14:paraId="10987EC7" w14:textId="77777777" w:rsidR="00764AD4" w:rsidRDefault="00000000" w:rsidP="00764AD4">
      <w:pPr>
        <w:keepNext/>
        <w:spacing w:before="80" w:after="20"/>
        <w:ind w:firstLine="0"/>
        <w:jc w:val="center"/>
      </w:pPr>
      <w:r>
        <w:rPr>
          <w:noProof/>
        </w:rPr>
        <w:lastRenderedPageBreak/>
        <w:drawing>
          <wp:inline distT="0" distB="0" distL="0" distR="0" wp14:anchorId="787B9C50" wp14:editId="39289689">
            <wp:extent cx="4937760" cy="38239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out.png"/>
                    <pic:cNvPicPr/>
                  </pic:nvPicPr>
                  <pic:blipFill>
                    <a:blip r:embed="rId11"/>
                    <a:stretch>
                      <a:fillRect/>
                    </a:stretch>
                  </pic:blipFill>
                  <pic:spPr>
                    <a:xfrm>
                      <a:off x="0" y="0"/>
                      <a:ext cx="4937760" cy="3823926"/>
                    </a:xfrm>
                    <a:prstGeom prst="rect">
                      <a:avLst/>
                    </a:prstGeom>
                  </pic:spPr>
                </pic:pic>
              </a:graphicData>
            </a:graphic>
          </wp:inline>
        </w:drawing>
      </w:r>
    </w:p>
    <w:p w14:paraId="15CBBA49" w14:textId="1C10D19A" w:rsidR="00D75336" w:rsidRDefault="00764AD4" w:rsidP="00764AD4">
      <w:pPr>
        <w:pStyle w:val="Caption"/>
        <w:jc w:val="center"/>
      </w:pPr>
      <w:bookmarkStart w:id="29" w:name="_Toc243494729"/>
      <w:bookmarkStart w:id="30" w:name="_Toc243509120"/>
      <w:bookmarkStart w:id="31" w:name="_Toc243509178"/>
      <w:bookmarkStart w:id="32" w:name="_Toc243555241"/>
      <w:r>
        <w:t xml:space="preserve">Hình 2. </w:t>
      </w:r>
      <w:fldSimple w:instr=" SEQ Hình_2. \* ARABIC ">
        <w:r w:rsidR="00FB0418">
          <w:rPr>
            <w:noProof/>
          </w:rPr>
          <w:t>2</w:t>
        </w:r>
      </w:fldSimple>
      <w:r>
        <w:t>. Cấu hình chân STM32F103C8T6 trên STM32CubeMX</w:t>
      </w:r>
      <w:bookmarkEnd w:id="29"/>
      <w:bookmarkEnd w:id="30"/>
      <w:bookmarkEnd w:id="31"/>
      <w:bookmarkEnd w:id="32"/>
    </w:p>
    <w:p w14:paraId="3FA5A05B" w14:textId="77777777" w:rsidR="00D75336" w:rsidRDefault="00000000">
      <w:pPr>
        <w:pStyle w:val="Heading2"/>
      </w:pPr>
      <w:bookmarkStart w:id="33" w:name="_Toc243559129"/>
      <w:r>
        <w:t>2.3. Khối đọc thẻ RC522 giao tiếp SPI</w:t>
      </w:r>
      <w:bookmarkEnd w:id="33"/>
    </w:p>
    <w:p w14:paraId="2724E70B" w14:textId="77777777" w:rsidR="00160B2D" w:rsidRDefault="00160B2D" w:rsidP="00160B2D">
      <w:pPr>
        <w:keepNext/>
        <w:jc w:val="center"/>
      </w:pPr>
      <w:r>
        <w:rPr>
          <w:noProof/>
        </w:rPr>
        <mc:AlternateContent>
          <mc:Choice Requires="wps">
            <w:drawing>
              <wp:inline distT="0" distB="0" distL="0" distR="0" wp14:anchorId="33A12FAF" wp14:editId="4E5AB55B">
                <wp:extent cx="304800" cy="304800"/>
                <wp:effectExtent l="0" t="0" r="0" b="0"/>
                <wp:docPr id="709681485" name="Rectangle 1" descr="Rc522 Rfid Module Arduino: Rfid Rc522 Wokwi – SQM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89656" id="Rectangle 1" o:spid="_x0000_s1026" alt="Rc522 Rfid Module Arduino: Rfid Rc522 Wokwi – SQM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629D431" wp14:editId="46865FDD">
            <wp:extent cx="2235200" cy="2570480"/>
            <wp:effectExtent l="0" t="0" r="0" b="1270"/>
            <wp:docPr id="1353344067" name="Picture 2" descr="Rc522 Rfid Module Arduino: Rfid Rc522 Wokwi – SQM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c522 Rfid Module Arduino: Rfid Rc522 Wokwi – SQMKS"/>
                    <pic:cNvPicPr>
                      <a:picLocks noChangeAspect="1" noChangeArrowheads="1"/>
                    </pic:cNvPicPr>
                  </pic:nvPicPr>
                  <pic:blipFill rotWithShape="1">
                    <a:blip r:embed="rId12">
                      <a:extLst>
                        <a:ext uri="{28A0092B-C50C-407E-A947-70E740481C1C}">
                          <a14:useLocalDpi xmlns:a14="http://schemas.microsoft.com/office/drawing/2010/main" val="0"/>
                        </a:ext>
                      </a:extLst>
                    </a:blip>
                    <a:srcRect l="15011" r="-1908"/>
                    <a:stretch>
                      <a:fillRect/>
                    </a:stretch>
                  </pic:blipFill>
                  <pic:spPr bwMode="auto">
                    <a:xfrm>
                      <a:off x="0" y="0"/>
                      <a:ext cx="2255826" cy="2594200"/>
                    </a:xfrm>
                    <a:prstGeom prst="rect">
                      <a:avLst/>
                    </a:prstGeom>
                    <a:noFill/>
                    <a:ln>
                      <a:noFill/>
                    </a:ln>
                    <a:extLst>
                      <a:ext uri="{53640926-AAD7-44D8-BBD7-CCE9431645EC}">
                        <a14:shadowObscured xmlns:a14="http://schemas.microsoft.com/office/drawing/2010/main"/>
                      </a:ext>
                    </a:extLst>
                  </pic:spPr>
                </pic:pic>
              </a:graphicData>
            </a:graphic>
          </wp:inline>
        </w:drawing>
      </w:r>
    </w:p>
    <w:p w14:paraId="1E386BB8" w14:textId="06BE48A5" w:rsidR="00160B2D" w:rsidRPr="00160B2D" w:rsidRDefault="00160B2D" w:rsidP="00160B2D">
      <w:pPr>
        <w:pStyle w:val="Caption"/>
        <w:jc w:val="center"/>
      </w:pPr>
      <w:bookmarkStart w:id="34" w:name="_Toc243509121"/>
      <w:bookmarkStart w:id="35" w:name="_Toc243509179"/>
      <w:bookmarkStart w:id="36" w:name="_Toc243555242"/>
      <w:r>
        <w:t xml:space="preserve">Hình 2. </w:t>
      </w:r>
      <w:fldSimple w:instr=" SEQ Hình_2. \* ARABIC ">
        <w:r w:rsidR="00FB0418">
          <w:rPr>
            <w:noProof/>
          </w:rPr>
          <w:t>3</w:t>
        </w:r>
      </w:fldSimple>
      <w:r>
        <w:t>. RFID Module</w:t>
      </w:r>
      <w:bookmarkEnd w:id="34"/>
      <w:bookmarkEnd w:id="35"/>
      <w:bookmarkEnd w:id="36"/>
    </w:p>
    <w:p w14:paraId="0457FE99" w14:textId="56DD7B66" w:rsidR="00D75336" w:rsidRDefault="006B7921" w:rsidP="006B7921">
      <w:pPr>
        <w:pStyle w:val="Caption"/>
        <w:jc w:val="center"/>
      </w:pPr>
      <w:bookmarkStart w:id="37" w:name="_Toc243495547"/>
      <w:bookmarkStart w:id="38" w:name="_Toc243509150"/>
      <w:bookmarkStart w:id="39" w:name="_Toc243519295"/>
      <w:r>
        <w:t xml:space="preserve">Bảng 2. </w:t>
      </w:r>
      <w:fldSimple w:instr=" SEQ Bảng_2. \* ARABIC ">
        <w:r>
          <w:rPr>
            <w:noProof/>
          </w:rPr>
          <w:t>2</w:t>
        </w:r>
      </w:fldSimple>
      <w:r>
        <w:t>. Kết nối giữa RC522 và STM32 (SPI1)</w:t>
      </w:r>
      <w:bookmarkEnd w:id="37"/>
      <w:bookmarkEnd w:id="38"/>
      <w:bookmarkEnd w:id="39"/>
    </w:p>
    <w:tbl>
      <w:tblPr>
        <w:tblStyle w:val="TableGrid"/>
        <w:tblW w:w="0" w:type="auto"/>
        <w:jc w:val="center"/>
        <w:tblLayout w:type="fixed"/>
        <w:tblLook w:val="04A0" w:firstRow="1" w:lastRow="0" w:firstColumn="1" w:lastColumn="0" w:noHBand="0" w:noVBand="1"/>
      </w:tblPr>
      <w:tblGrid>
        <w:gridCol w:w="1814"/>
        <w:gridCol w:w="2608"/>
        <w:gridCol w:w="4932"/>
      </w:tblGrid>
      <w:tr w:rsidR="00D75336" w14:paraId="1A02DA90" w14:textId="77777777" w:rsidTr="0067301D">
        <w:trPr>
          <w:cantSplit/>
          <w:tblHeader/>
          <w:jc w:val="center"/>
        </w:trPr>
        <w:tc>
          <w:tcPr>
            <w:tcW w:w="1814" w:type="dxa"/>
            <w:vAlign w:val="center"/>
          </w:tcPr>
          <w:p w14:paraId="3ECEEE54" w14:textId="77777777" w:rsidR="00D75336" w:rsidRDefault="00000000">
            <w:pPr>
              <w:spacing w:before="30" w:after="30" w:line="240" w:lineRule="auto"/>
              <w:ind w:firstLine="0"/>
              <w:jc w:val="center"/>
            </w:pPr>
            <w:r>
              <w:rPr>
                <w:b/>
                <w:sz w:val="22"/>
              </w:rPr>
              <w:t>Chân RC522</w:t>
            </w:r>
          </w:p>
        </w:tc>
        <w:tc>
          <w:tcPr>
            <w:tcW w:w="2608" w:type="dxa"/>
            <w:vAlign w:val="center"/>
          </w:tcPr>
          <w:p w14:paraId="2399CF94" w14:textId="77777777" w:rsidR="00D75336" w:rsidRDefault="00000000">
            <w:pPr>
              <w:spacing w:before="30" w:after="30" w:line="240" w:lineRule="auto"/>
              <w:ind w:firstLine="0"/>
              <w:jc w:val="center"/>
            </w:pPr>
            <w:r>
              <w:rPr>
                <w:b/>
                <w:sz w:val="22"/>
              </w:rPr>
              <w:t>Chân STM32</w:t>
            </w:r>
          </w:p>
        </w:tc>
        <w:tc>
          <w:tcPr>
            <w:tcW w:w="4932" w:type="dxa"/>
            <w:vAlign w:val="center"/>
          </w:tcPr>
          <w:p w14:paraId="5EBD2A0B" w14:textId="77777777" w:rsidR="00D75336" w:rsidRDefault="00000000">
            <w:pPr>
              <w:spacing w:before="30" w:after="30" w:line="240" w:lineRule="auto"/>
              <w:ind w:firstLine="0"/>
              <w:jc w:val="center"/>
            </w:pPr>
            <w:r>
              <w:rPr>
                <w:b/>
                <w:sz w:val="22"/>
              </w:rPr>
              <w:t>Chức năng</w:t>
            </w:r>
          </w:p>
        </w:tc>
      </w:tr>
      <w:tr w:rsidR="00D75336" w14:paraId="39AA280C" w14:textId="77777777" w:rsidTr="0067301D">
        <w:trPr>
          <w:cantSplit/>
          <w:jc w:val="center"/>
        </w:trPr>
        <w:tc>
          <w:tcPr>
            <w:tcW w:w="1814" w:type="dxa"/>
            <w:vAlign w:val="center"/>
          </w:tcPr>
          <w:p w14:paraId="7A8795BC" w14:textId="77777777" w:rsidR="00D75336" w:rsidRDefault="00000000">
            <w:pPr>
              <w:spacing w:before="30" w:after="30" w:line="240" w:lineRule="auto"/>
              <w:ind w:firstLine="0"/>
            </w:pPr>
            <w:r>
              <w:rPr>
                <w:sz w:val="22"/>
              </w:rPr>
              <w:t>SDA (SS)</w:t>
            </w:r>
          </w:p>
        </w:tc>
        <w:tc>
          <w:tcPr>
            <w:tcW w:w="2608" w:type="dxa"/>
            <w:vAlign w:val="center"/>
          </w:tcPr>
          <w:p w14:paraId="3E883BD1" w14:textId="77777777" w:rsidR="00D75336" w:rsidRDefault="00000000">
            <w:pPr>
              <w:spacing w:before="30" w:after="30" w:line="240" w:lineRule="auto"/>
              <w:ind w:firstLine="0"/>
            </w:pPr>
            <w:r>
              <w:rPr>
                <w:sz w:val="22"/>
              </w:rPr>
              <w:t>PA4 (GPIO)</w:t>
            </w:r>
          </w:p>
        </w:tc>
        <w:tc>
          <w:tcPr>
            <w:tcW w:w="4932" w:type="dxa"/>
            <w:vAlign w:val="center"/>
          </w:tcPr>
          <w:p w14:paraId="0B6B97C5" w14:textId="77777777" w:rsidR="00D75336" w:rsidRDefault="00000000">
            <w:pPr>
              <w:spacing w:before="30" w:after="30" w:line="240" w:lineRule="auto"/>
              <w:ind w:firstLine="0"/>
            </w:pPr>
            <w:r>
              <w:rPr>
                <w:sz w:val="22"/>
              </w:rPr>
              <w:t>Chọn chip (CS), tích cực mức thấp</w:t>
            </w:r>
          </w:p>
        </w:tc>
      </w:tr>
      <w:tr w:rsidR="00D75336" w14:paraId="1ADFB834" w14:textId="77777777" w:rsidTr="0067301D">
        <w:trPr>
          <w:cantSplit/>
          <w:jc w:val="center"/>
        </w:trPr>
        <w:tc>
          <w:tcPr>
            <w:tcW w:w="1814" w:type="dxa"/>
            <w:vAlign w:val="center"/>
          </w:tcPr>
          <w:p w14:paraId="4FCF3923" w14:textId="77777777" w:rsidR="00D75336" w:rsidRDefault="00000000">
            <w:pPr>
              <w:spacing w:before="30" w:after="30" w:line="240" w:lineRule="auto"/>
              <w:ind w:firstLine="0"/>
            </w:pPr>
            <w:r>
              <w:rPr>
                <w:sz w:val="22"/>
              </w:rPr>
              <w:t>SCK</w:t>
            </w:r>
          </w:p>
        </w:tc>
        <w:tc>
          <w:tcPr>
            <w:tcW w:w="2608" w:type="dxa"/>
            <w:vAlign w:val="center"/>
          </w:tcPr>
          <w:p w14:paraId="5BCFD951" w14:textId="77777777" w:rsidR="00D75336" w:rsidRDefault="00000000">
            <w:pPr>
              <w:spacing w:before="30" w:after="30" w:line="240" w:lineRule="auto"/>
              <w:ind w:firstLine="0"/>
            </w:pPr>
            <w:r>
              <w:rPr>
                <w:sz w:val="22"/>
              </w:rPr>
              <w:t>PA5 (SPI1_SCK)</w:t>
            </w:r>
          </w:p>
        </w:tc>
        <w:tc>
          <w:tcPr>
            <w:tcW w:w="4932" w:type="dxa"/>
            <w:vAlign w:val="center"/>
          </w:tcPr>
          <w:p w14:paraId="4FD0DDF4" w14:textId="77777777" w:rsidR="00D75336" w:rsidRDefault="00000000">
            <w:pPr>
              <w:spacing w:before="30" w:after="30" w:line="240" w:lineRule="auto"/>
              <w:ind w:firstLine="0"/>
            </w:pPr>
            <w:r>
              <w:rPr>
                <w:sz w:val="22"/>
              </w:rPr>
              <w:t>Xung nhịp SPI</w:t>
            </w:r>
          </w:p>
        </w:tc>
      </w:tr>
      <w:tr w:rsidR="00D75336" w14:paraId="68A1535C" w14:textId="77777777" w:rsidTr="0067301D">
        <w:trPr>
          <w:cantSplit/>
          <w:jc w:val="center"/>
        </w:trPr>
        <w:tc>
          <w:tcPr>
            <w:tcW w:w="1814" w:type="dxa"/>
            <w:vAlign w:val="center"/>
          </w:tcPr>
          <w:p w14:paraId="13AA5F36" w14:textId="77777777" w:rsidR="00D75336" w:rsidRDefault="00000000">
            <w:pPr>
              <w:spacing w:before="30" w:after="30" w:line="240" w:lineRule="auto"/>
              <w:ind w:firstLine="0"/>
            </w:pPr>
            <w:r>
              <w:rPr>
                <w:sz w:val="22"/>
              </w:rPr>
              <w:t>MOSI</w:t>
            </w:r>
          </w:p>
        </w:tc>
        <w:tc>
          <w:tcPr>
            <w:tcW w:w="2608" w:type="dxa"/>
            <w:vAlign w:val="center"/>
          </w:tcPr>
          <w:p w14:paraId="0A135690" w14:textId="77777777" w:rsidR="00D75336" w:rsidRDefault="00000000">
            <w:pPr>
              <w:spacing w:before="30" w:after="30" w:line="240" w:lineRule="auto"/>
              <w:ind w:firstLine="0"/>
            </w:pPr>
            <w:r>
              <w:rPr>
                <w:sz w:val="22"/>
              </w:rPr>
              <w:t>PA7 (SPI1_MOSI)</w:t>
            </w:r>
          </w:p>
        </w:tc>
        <w:tc>
          <w:tcPr>
            <w:tcW w:w="4932" w:type="dxa"/>
            <w:vAlign w:val="center"/>
          </w:tcPr>
          <w:p w14:paraId="22EC91C7" w14:textId="77777777" w:rsidR="00D75336" w:rsidRDefault="00000000">
            <w:pPr>
              <w:spacing w:before="30" w:after="30" w:line="240" w:lineRule="auto"/>
              <w:ind w:firstLine="0"/>
            </w:pPr>
            <w:r>
              <w:rPr>
                <w:sz w:val="22"/>
              </w:rPr>
              <w:t>Dữ liệu từ MCU đến RC522</w:t>
            </w:r>
          </w:p>
        </w:tc>
      </w:tr>
      <w:tr w:rsidR="00D75336" w14:paraId="5DC9FA0B" w14:textId="77777777" w:rsidTr="0067301D">
        <w:trPr>
          <w:cantSplit/>
          <w:jc w:val="center"/>
        </w:trPr>
        <w:tc>
          <w:tcPr>
            <w:tcW w:w="1814" w:type="dxa"/>
            <w:vAlign w:val="center"/>
          </w:tcPr>
          <w:p w14:paraId="1007E8FC" w14:textId="77777777" w:rsidR="00D75336" w:rsidRDefault="00000000">
            <w:pPr>
              <w:spacing w:before="30" w:after="30" w:line="240" w:lineRule="auto"/>
              <w:ind w:firstLine="0"/>
            </w:pPr>
            <w:r>
              <w:rPr>
                <w:sz w:val="22"/>
              </w:rPr>
              <w:lastRenderedPageBreak/>
              <w:t>MISO</w:t>
            </w:r>
          </w:p>
        </w:tc>
        <w:tc>
          <w:tcPr>
            <w:tcW w:w="2608" w:type="dxa"/>
            <w:vAlign w:val="center"/>
          </w:tcPr>
          <w:p w14:paraId="1A81C8FE" w14:textId="77777777" w:rsidR="00D75336" w:rsidRDefault="00000000">
            <w:pPr>
              <w:spacing w:before="30" w:after="30" w:line="240" w:lineRule="auto"/>
              <w:ind w:firstLine="0"/>
            </w:pPr>
            <w:r>
              <w:rPr>
                <w:sz w:val="22"/>
              </w:rPr>
              <w:t>PA6 (SPI1_MISO)</w:t>
            </w:r>
          </w:p>
        </w:tc>
        <w:tc>
          <w:tcPr>
            <w:tcW w:w="4932" w:type="dxa"/>
            <w:vAlign w:val="center"/>
          </w:tcPr>
          <w:p w14:paraId="000869A8" w14:textId="77777777" w:rsidR="00D75336" w:rsidRDefault="00000000">
            <w:pPr>
              <w:spacing w:before="30" w:after="30" w:line="240" w:lineRule="auto"/>
              <w:ind w:firstLine="0"/>
            </w:pPr>
            <w:r>
              <w:rPr>
                <w:sz w:val="22"/>
              </w:rPr>
              <w:t>Dữ liệu từ RC522 đến MCU</w:t>
            </w:r>
          </w:p>
        </w:tc>
      </w:tr>
      <w:tr w:rsidR="00D75336" w14:paraId="0BA8AC7A" w14:textId="77777777" w:rsidTr="0067301D">
        <w:trPr>
          <w:cantSplit/>
          <w:jc w:val="center"/>
        </w:trPr>
        <w:tc>
          <w:tcPr>
            <w:tcW w:w="1814" w:type="dxa"/>
            <w:vAlign w:val="center"/>
          </w:tcPr>
          <w:p w14:paraId="288A51B0" w14:textId="77777777" w:rsidR="00D75336" w:rsidRDefault="00000000">
            <w:pPr>
              <w:spacing w:before="30" w:after="30" w:line="240" w:lineRule="auto"/>
              <w:ind w:firstLine="0"/>
            </w:pPr>
            <w:r>
              <w:rPr>
                <w:sz w:val="22"/>
              </w:rPr>
              <w:t>RST</w:t>
            </w:r>
          </w:p>
        </w:tc>
        <w:tc>
          <w:tcPr>
            <w:tcW w:w="2608" w:type="dxa"/>
            <w:vAlign w:val="center"/>
          </w:tcPr>
          <w:p w14:paraId="5D6C9E4F" w14:textId="77777777" w:rsidR="00D75336" w:rsidRDefault="00000000">
            <w:pPr>
              <w:spacing w:before="30" w:after="30" w:line="240" w:lineRule="auto"/>
              <w:ind w:firstLine="0"/>
            </w:pPr>
            <w:r>
              <w:rPr>
                <w:sz w:val="22"/>
              </w:rPr>
              <w:t>PB0 (GPIO)</w:t>
            </w:r>
          </w:p>
        </w:tc>
        <w:tc>
          <w:tcPr>
            <w:tcW w:w="4932" w:type="dxa"/>
            <w:vAlign w:val="center"/>
          </w:tcPr>
          <w:p w14:paraId="2B022095" w14:textId="77777777" w:rsidR="00D75336" w:rsidRDefault="00000000">
            <w:pPr>
              <w:spacing w:before="30" w:after="30" w:line="240" w:lineRule="auto"/>
              <w:ind w:firstLine="0"/>
            </w:pPr>
            <w:r>
              <w:rPr>
                <w:sz w:val="22"/>
              </w:rPr>
              <w:t>Reset phần cứng, tích cực mức thấp</w:t>
            </w:r>
          </w:p>
        </w:tc>
      </w:tr>
      <w:tr w:rsidR="00D75336" w14:paraId="782B3039" w14:textId="77777777" w:rsidTr="0067301D">
        <w:trPr>
          <w:cantSplit/>
          <w:jc w:val="center"/>
        </w:trPr>
        <w:tc>
          <w:tcPr>
            <w:tcW w:w="1814" w:type="dxa"/>
            <w:vAlign w:val="center"/>
          </w:tcPr>
          <w:p w14:paraId="60ED8E93" w14:textId="77777777" w:rsidR="00D75336" w:rsidRDefault="00000000">
            <w:pPr>
              <w:spacing w:before="30" w:after="30" w:line="240" w:lineRule="auto"/>
              <w:ind w:firstLine="0"/>
            </w:pPr>
            <w:r>
              <w:rPr>
                <w:sz w:val="22"/>
              </w:rPr>
              <w:t>IRQ</w:t>
            </w:r>
          </w:p>
        </w:tc>
        <w:tc>
          <w:tcPr>
            <w:tcW w:w="2608" w:type="dxa"/>
            <w:vAlign w:val="center"/>
          </w:tcPr>
          <w:p w14:paraId="14837778" w14:textId="77777777" w:rsidR="00D75336" w:rsidRDefault="00000000">
            <w:pPr>
              <w:spacing w:before="30" w:after="30" w:line="240" w:lineRule="auto"/>
              <w:ind w:firstLine="0"/>
            </w:pPr>
            <w:r>
              <w:rPr>
                <w:sz w:val="22"/>
              </w:rPr>
              <w:t>PB1 (đã nối trên mạch)</w:t>
            </w:r>
          </w:p>
        </w:tc>
        <w:tc>
          <w:tcPr>
            <w:tcW w:w="4932" w:type="dxa"/>
            <w:vAlign w:val="center"/>
          </w:tcPr>
          <w:p w14:paraId="128AF6CF" w14:textId="77777777" w:rsidR="00D75336" w:rsidRDefault="00000000">
            <w:pPr>
              <w:spacing w:before="30" w:after="30" w:line="240" w:lineRule="auto"/>
              <w:ind w:firstLine="0"/>
            </w:pPr>
            <w:r>
              <w:rPr>
                <w:sz w:val="22"/>
              </w:rPr>
              <w:t>Dự phòng cho ngắt; firmware hiện quét bằng polling</w:t>
            </w:r>
          </w:p>
        </w:tc>
      </w:tr>
      <w:tr w:rsidR="00D75336" w14:paraId="3846B7A8" w14:textId="77777777" w:rsidTr="0067301D">
        <w:trPr>
          <w:cantSplit/>
          <w:jc w:val="center"/>
        </w:trPr>
        <w:tc>
          <w:tcPr>
            <w:tcW w:w="1814" w:type="dxa"/>
            <w:vAlign w:val="center"/>
          </w:tcPr>
          <w:p w14:paraId="2BE5F06C" w14:textId="77777777" w:rsidR="00D75336" w:rsidRDefault="00000000">
            <w:pPr>
              <w:spacing w:before="30" w:after="30" w:line="240" w:lineRule="auto"/>
              <w:ind w:firstLine="0"/>
            </w:pPr>
            <w:r>
              <w:rPr>
                <w:sz w:val="22"/>
              </w:rPr>
              <w:t>3.3V, GND</w:t>
            </w:r>
          </w:p>
        </w:tc>
        <w:tc>
          <w:tcPr>
            <w:tcW w:w="2608" w:type="dxa"/>
            <w:vAlign w:val="center"/>
          </w:tcPr>
          <w:p w14:paraId="2F452080" w14:textId="77777777" w:rsidR="00D75336" w:rsidRDefault="00000000">
            <w:pPr>
              <w:spacing w:before="30" w:after="30" w:line="240" w:lineRule="auto"/>
              <w:ind w:firstLine="0"/>
            </w:pPr>
            <w:r>
              <w:rPr>
                <w:sz w:val="22"/>
              </w:rPr>
              <w:t>3V3, GND</w:t>
            </w:r>
          </w:p>
        </w:tc>
        <w:tc>
          <w:tcPr>
            <w:tcW w:w="4932" w:type="dxa"/>
            <w:vAlign w:val="center"/>
          </w:tcPr>
          <w:p w14:paraId="09FC89FF" w14:textId="77777777" w:rsidR="00D75336" w:rsidRDefault="00000000" w:rsidP="006B7921">
            <w:pPr>
              <w:keepNext/>
              <w:spacing w:before="30" w:after="30" w:line="240" w:lineRule="auto"/>
              <w:ind w:firstLine="0"/>
            </w:pPr>
            <w:r>
              <w:rPr>
                <w:sz w:val="22"/>
              </w:rPr>
              <w:t>Chỉ cấp 3,3 V, tuyệt đối không cấp 5 V</w:t>
            </w:r>
          </w:p>
        </w:tc>
      </w:tr>
    </w:tbl>
    <w:p w14:paraId="079A9B2F" w14:textId="77777777" w:rsidR="00D75336" w:rsidRDefault="00000000">
      <w:pPr>
        <w:pStyle w:val="Heading2"/>
      </w:pPr>
      <w:bookmarkStart w:id="40" w:name="_Toc243559130"/>
      <w:r>
        <w:t>2.4. Khối hiển thị OLED trên bus I2C</w:t>
      </w:r>
      <w:bookmarkEnd w:id="40"/>
    </w:p>
    <w:p w14:paraId="176B40FA" w14:textId="77777777" w:rsidR="00160B2D" w:rsidRDefault="00160B2D" w:rsidP="00160B2D">
      <w:pPr>
        <w:keepNext/>
        <w:jc w:val="center"/>
      </w:pPr>
      <w:r>
        <w:rPr>
          <w:noProof/>
        </w:rPr>
        <w:drawing>
          <wp:inline distT="0" distB="0" distL="0" distR="0" wp14:anchorId="3D0C8CE6" wp14:editId="7EDBF71D">
            <wp:extent cx="2903855" cy="1784247"/>
            <wp:effectExtent l="0" t="0" r="0" b="6985"/>
            <wp:docPr id="1088251592" name="Picture 5" descr="1.3 Inch White OLED LCD - WePlay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3 Inch White OLED LCD - WePlayLearn"/>
                    <pic:cNvPicPr>
                      <a:picLocks noChangeAspect="1" noChangeArrowheads="1"/>
                    </pic:cNvPicPr>
                  </pic:nvPicPr>
                  <pic:blipFill rotWithShape="1">
                    <a:blip r:embed="rId13">
                      <a:extLst>
                        <a:ext uri="{28A0092B-C50C-407E-A947-70E740481C1C}">
                          <a14:useLocalDpi xmlns:a14="http://schemas.microsoft.com/office/drawing/2010/main" val="0"/>
                        </a:ext>
                      </a:extLst>
                    </a:blip>
                    <a:srcRect t="17299" b="21257"/>
                    <a:stretch>
                      <a:fillRect/>
                    </a:stretch>
                  </pic:blipFill>
                  <pic:spPr bwMode="auto">
                    <a:xfrm>
                      <a:off x="0" y="0"/>
                      <a:ext cx="2930102" cy="1800374"/>
                    </a:xfrm>
                    <a:prstGeom prst="rect">
                      <a:avLst/>
                    </a:prstGeom>
                    <a:noFill/>
                    <a:ln>
                      <a:noFill/>
                    </a:ln>
                    <a:extLst>
                      <a:ext uri="{53640926-AAD7-44D8-BBD7-CCE9431645EC}">
                        <a14:shadowObscured xmlns:a14="http://schemas.microsoft.com/office/drawing/2010/main"/>
                      </a:ext>
                    </a:extLst>
                  </pic:spPr>
                </pic:pic>
              </a:graphicData>
            </a:graphic>
          </wp:inline>
        </w:drawing>
      </w:r>
    </w:p>
    <w:p w14:paraId="3F894B35" w14:textId="6C16FF80" w:rsidR="00160B2D" w:rsidRPr="00160B2D" w:rsidRDefault="00160B2D" w:rsidP="00160B2D">
      <w:pPr>
        <w:pStyle w:val="Caption"/>
        <w:jc w:val="center"/>
      </w:pPr>
      <w:bookmarkStart w:id="41" w:name="_Toc243509122"/>
      <w:bookmarkStart w:id="42" w:name="_Toc243509180"/>
      <w:bookmarkStart w:id="43" w:name="_Toc243555243"/>
      <w:r>
        <w:t xml:space="preserve">Hình 2. </w:t>
      </w:r>
      <w:fldSimple w:instr=" SEQ Hình_2. \* ARABIC ">
        <w:r w:rsidR="00FB0418">
          <w:rPr>
            <w:noProof/>
          </w:rPr>
          <w:t>4</w:t>
        </w:r>
      </w:fldSimple>
      <w:r>
        <w:t>. OLED Display</w:t>
      </w:r>
      <w:bookmarkEnd w:id="41"/>
      <w:bookmarkEnd w:id="42"/>
      <w:bookmarkEnd w:id="43"/>
    </w:p>
    <w:p w14:paraId="51400648" w14:textId="3990E5F8" w:rsidR="00D75336" w:rsidRDefault="00000000">
      <w:pPr>
        <w:jc w:val="both"/>
      </w:pPr>
      <w:r>
        <w:t xml:space="preserve">Module OLED 4 chân (U1: GND, VDD, SCL, SDA) được cấp 3,3 V và nối với I2C1 gồm PB6 (SCL) và PB7 (SDA), địa chỉ 0x3C, tốc độ chuẩn 100 kHz; điện trở kéo lên đã có sẵn trên module nên trên mạch không cần thêm. Bộ đệm khung 128×64 điểm = </w:t>
      </w:r>
      <w:proofErr w:type="gramStart"/>
      <w:r>
        <w:t>1024 byte</w:t>
      </w:r>
      <w:proofErr w:type="gramEnd"/>
      <w:r>
        <w:t xml:space="preserve"> nằm trong RAM; hàm OLED_Update gửi lần lượt 8 trang, mỗi trang 128 byte, kèm lệnh đặt địa chỉ trang và cột. Firmware mặc định điều khiển chip SH1106 (màn </w:t>
      </w:r>
      <w:proofErr w:type="gramStart"/>
      <w:r>
        <w:t>1,3 inch</w:t>
      </w:r>
      <w:proofErr w:type="gramEnd"/>
      <w:r>
        <w:t>, RAM 132 cột nên cột bắt đầu lệch 2). Phông chữ 6×8 cho 21 ký tự mỗi dòng; dòng tiêu đề được đảo màu, dòng giữa dùng chữ cỡ lớn chiếm hai trang.</w:t>
      </w:r>
    </w:p>
    <w:p w14:paraId="203DD871" w14:textId="77777777" w:rsidR="00D75336" w:rsidRDefault="00000000">
      <w:pPr>
        <w:pStyle w:val="Heading2"/>
      </w:pPr>
      <w:bookmarkStart w:id="44" w:name="_Toc243559131"/>
      <w:r>
        <w:t>2.5. Khối cảnh báo và nút nhấn</w:t>
      </w:r>
      <w:bookmarkEnd w:id="44"/>
    </w:p>
    <w:p w14:paraId="0B4FF221" w14:textId="77777777" w:rsidR="005C54F7" w:rsidRDefault="005C54F7" w:rsidP="005C54F7">
      <w:pPr>
        <w:keepNext/>
        <w:jc w:val="center"/>
      </w:pPr>
      <w:r w:rsidRPr="005C54F7">
        <w:rPr>
          <w:noProof/>
        </w:rPr>
        <w:drawing>
          <wp:inline distT="0" distB="0" distL="0" distR="0" wp14:anchorId="5010006F" wp14:editId="264C3DC6">
            <wp:extent cx="2472267" cy="1738925"/>
            <wp:effectExtent l="0" t="0" r="4445" b="0"/>
            <wp:docPr id="107532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4130" name=""/>
                    <pic:cNvPicPr/>
                  </pic:nvPicPr>
                  <pic:blipFill>
                    <a:blip r:embed="rId14"/>
                    <a:stretch>
                      <a:fillRect/>
                    </a:stretch>
                  </pic:blipFill>
                  <pic:spPr>
                    <a:xfrm>
                      <a:off x="0" y="0"/>
                      <a:ext cx="2492553" cy="1753193"/>
                    </a:xfrm>
                    <a:prstGeom prst="rect">
                      <a:avLst/>
                    </a:prstGeom>
                  </pic:spPr>
                </pic:pic>
              </a:graphicData>
            </a:graphic>
          </wp:inline>
        </w:drawing>
      </w:r>
    </w:p>
    <w:p w14:paraId="69C1D8AB" w14:textId="663691C4" w:rsidR="005C54F7" w:rsidRPr="005C54F7" w:rsidRDefault="005C54F7" w:rsidP="005C54F7">
      <w:pPr>
        <w:pStyle w:val="Caption"/>
        <w:jc w:val="center"/>
      </w:pPr>
      <w:bookmarkStart w:id="45" w:name="_Toc243555244"/>
      <w:r>
        <w:t xml:space="preserve">Hình 2. </w:t>
      </w:r>
      <w:fldSimple w:instr=" SEQ Hình_2. \* ARABIC ">
        <w:r w:rsidR="00FB0418">
          <w:rPr>
            <w:noProof/>
          </w:rPr>
          <w:t>5</w:t>
        </w:r>
      </w:fldSimple>
      <w:r>
        <w:t>. Nút nhấn và led</w:t>
      </w:r>
      <w:bookmarkEnd w:id="45"/>
    </w:p>
    <w:p w14:paraId="7FA52A2F" w14:textId="70DBE3DC" w:rsidR="00D75336" w:rsidRDefault="00000000">
      <w:pPr>
        <w:jc w:val="both"/>
      </w:pPr>
      <w:r>
        <w:t xml:space="preserve">LED xanh dương L1 (PB13, tên LED_GREEN trong firmware) và LED đỏ L2 (PB14, LED_RED) được nối từ chân GPIO qua điện trở 220 Ω (R1, R2) xuống GND, sáng khi chân ở mức 1. Với điện áp thuận khoảng 2,0 V của LED đỏ, dòng là (3,3 − 2,0)/220 ≈ 6 mA; LED xanh dương có điện áp thuận khoảng 3,0 V nên dòng chỉ khoảng (3,3 − 3,0)/220 </w:t>
      </w:r>
      <w:r>
        <w:lastRenderedPageBreak/>
        <w:t>≈ 1,4 mA, vẫn đủ nhìn trong nhà, đều nằm trong giới hạn của chân GPIO. Còi LS1 (CEM-1201) được cấp 5 V và đóng/cắt bằng transistor NPN 2N2222 (Q1): chân PB12 nối vào cực gốc qua R3 = 1 kΩ, dòng gốc khoảng (3,3 − 0,7)/1000 ≈ 2,6 mA, đủ làm Q1 bão hòa với dòng còi vài chục mA. Diode D1 mắc song song ngược với còi để dập điện áp cảm ứng khi Q1 ngắt. Vì firmware chỉ bật/tắt PB12 (không tạo PWM), còi cần là loại có mạch dao động trong; số tiếng bíp và độ dài do phần mềm tạo dựa trên SysTick. Ba nút SW1, SW2, SW3 nối giữa GND và PA0 (THÊM), PA1 (XÓA), PA2 (TÌM), dùng điện trở kéo lên nội; khi nhấn chân ở mức 0, phần mềm chống dội 30 ms và chỉ bắt sườn xuống. Các nút chỉ có tác dụng khi đang ở chế độ Admin.</w:t>
      </w:r>
    </w:p>
    <w:p w14:paraId="7E5043AF" w14:textId="3F7F3C51" w:rsidR="00D75336" w:rsidRDefault="006B7921" w:rsidP="006B7921">
      <w:pPr>
        <w:pStyle w:val="Caption"/>
        <w:jc w:val="center"/>
      </w:pPr>
      <w:bookmarkStart w:id="46" w:name="_Toc243495548"/>
      <w:bookmarkStart w:id="47" w:name="_Toc243509151"/>
      <w:bookmarkStart w:id="48" w:name="_Toc243519296"/>
      <w:r>
        <w:t xml:space="preserve">Bảng 2. </w:t>
      </w:r>
      <w:fldSimple w:instr=" SEQ Bảng_2. \* ARABIC ">
        <w:r>
          <w:rPr>
            <w:noProof/>
          </w:rPr>
          <w:t>3</w:t>
        </w:r>
      </w:fldSimple>
      <w:r>
        <w:t>. Gán chân các ngoại vi còn lại</w:t>
      </w:r>
      <w:bookmarkEnd w:id="46"/>
      <w:bookmarkEnd w:id="47"/>
      <w:bookmarkEnd w:id="48"/>
    </w:p>
    <w:tbl>
      <w:tblPr>
        <w:tblStyle w:val="TableGrid"/>
        <w:tblW w:w="0" w:type="auto"/>
        <w:jc w:val="center"/>
        <w:tblLayout w:type="fixed"/>
        <w:tblLook w:val="04A0" w:firstRow="1" w:lastRow="0" w:firstColumn="1" w:lastColumn="0" w:noHBand="0" w:noVBand="1"/>
      </w:tblPr>
      <w:tblGrid>
        <w:gridCol w:w="2041"/>
        <w:gridCol w:w="2438"/>
        <w:gridCol w:w="2608"/>
        <w:gridCol w:w="2268"/>
      </w:tblGrid>
      <w:tr w:rsidR="00D75336" w14:paraId="2A815749" w14:textId="77777777" w:rsidTr="0067301D">
        <w:trPr>
          <w:cantSplit/>
          <w:tblHeader/>
          <w:jc w:val="center"/>
        </w:trPr>
        <w:tc>
          <w:tcPr>
            <w:tcW w:w="2041" w:type="dxa"/>
            <w:vAlign w:val="center"/>
          </w:tcPr>
          <w:p w14:paraId="68417F17" w14:textId="77777777" w:rsidR="00D75336" w:rsidRDefault="00000000">
            <w:pPr>
              <w:spacing w:before="30" w:after="30" w:line="240" w:lineRule="auto"/>
              <w:ind w:firstLine="0"/>
              <w:jc w:val="center"/>
            </w:pPr>
            <w:r>
              <w:rPr>
                <w:b/>
                <w:sz w:val="22"/>
              </w:rPr>
              <w:t>Ngoại vi</w:t>
            </w:r>
          </w:p>
        </w:tc>
        <w:tc>
          <w:tcPr>
            <w:tcW w:w="2438" w:type="dxa"/>
            <w:vAlign w:val="center"/>
          </w:tcPr>
          <w:p w14:paraId="33B59290" w14:textId="77777777" w:rsidR="00D75336" w:rsidRDefault="00000000">
            <w:pPr>
              <w:spacing w:before="30" w:after="30" w:line="240" w:lineRule="auto"/>
              <w:ind w:firstLine="0"/>
              <w:jc w:val="center"/>
            </w:pPr>
            <w:r>
              <w:rPr>
                <w:b/>
                <w:sz w:val="22"/>
              </w:rPr>
              <w:t>Chân STM32</w:t>
            </w:r>
          </w:p>
        </w:tc>
        <w:tc>
          <w:tcPr>
            <w:tcW w:w="2608" w:type="dxa"/>
            <w:vAlign w:val="center"/>
          </w:tcPr>
          <w:p w14:paraId="57C465CB" w14:textId="77777777" w:rsidR="00D75336" w:rsidRDefault="00000000">
            <w:pPr>
              <w:spacing w:before="30" w:after="30" w:line="240" w:lineRule="auto"/>
              <w:ind w:firstLine="0"/>
              <w:jc w:val="center"/>
            </w:pPr>
            <w:r>
              <w:rPr>
                <w:b/>
                <w:sz w:val="22"/>
              </w:rPr>
              <w:t>Cấu hình</w:t>
            </w:r>
          </w:p>
        </w:tc>
        <w:tc>
          <w:tcPr>
            <w:tcW w:w="2268" w:type="dxa"/>
            <w:vAlign w:val="center"/>
          </w:tcPr>
          <w:p w14:paraId="24820187" w14:textId="77777777" w:rsidR="00D75336" w:rsidRDefault="00000000">
            <w:pPr>
              <w:spacing w:before="30" w:after="30" w:line="240" w:lineRule="auto"/>
              <w:ind w:firstLine="0"/>
              <w:jc w:val="center"/>
            </w:pPr>
            <w:r>
              <w:rPr>
                <w:b/>
                <w:sz w:val="22"/>
              </w:rPr>
              <w:t>Ghi chú</w:t>
            </w:r>
          </w:p>
        </w:tc>
      </w:tr>
      <w:tr w:rsidR="00D75336" w14:paraId="2AA19372" w14:textId="77777777" w:rsidTr="0067301D">
        <w:trPr>
          <w:cantSplit/>
          <w:jc w:val="center"/>
        </w:trPr>
        <w:tc>
          <w:tcPr>
            <w:tcW w:w="2041" w:type="dxa"/>
            <w:vAlign w:val="center"/>
          </w:tcPr>
          <w:p w14:paraId="3EFE4AAF" w14:textId="77777777" w:rsidR="00D75336" w:rsidRDefault="00000000">
            <w:pPr>
              <w:spacing w:before="30" w:after="30" w:line="240" w:lineRule="auto"/>
              <w:ind w:firstLine="0"/>
            </w:pPr>
            <w:r>
              <w:rPr>
                <w:sz w:val="22"/>
              </w:rPr>
              <w:t>OLED (U1)</w:t>
            </w:r>
          </w:p>
        </w:tc>
        <w:tc>
          <w:tcPr>
            <w:tcW w:w="2438" w:type="dxa"/>
            <w:vAlign w:val="center"/>
          </w:tcPr>
          <w:p w14:paraId="3C83FA22" w14:textId="77777777" w:rsidR="00D75336" w:rsidRDefault="00000000">
            <w:pPr>
              <w:spacing w:before="30" w:after="30" w:line="240" w:lineRule="auto"/>
              <w:ind w:firstLine="0"/>
            </w:pPr>
            <w:r>
              <w:rPr>
                <w:sz w:val="22"/>
              </w:rPr>
              <w:t>PB6 (SCL), PB7 (SDA)</w:t>
            </w:r>
          </w:p>
        </w:tc>
        <w:tc>
          <w:tcPr>
            <w:tcW w:w="2608" w:type="dxa"/>
            <w:vAlign w:val="center"/>
          </w:tcPr>
          <w:p w14:paraId="2E1FCD09" w14:textId="77777777" w:rsidR="00D75336" w:rsidRDefault="00000000">
            <w:pPr>
              <w:spacing w:before="30" w:after="30" w:line="240" w:lineRule="auto"/>
              <w:ind w:firstLine="0"/>
            </w:pPr>
            <w:r>
              <w:rPr>
                <w:sz w:val="22"/>
              </w:rPr>
              <w:t>I2C1, 100 kHz, 0x3C</w:t>
            </w:r>
          </w:p>
        </w:tc>
        <w:tc>
          <w:tcPr>
            <w:tcW w:w="2268" w:type="dxa"/>
            <w:vAlign w:val="center"/>
          </w:tcPr>
          <w:p w14:paraId="15098E37" w14:textId="77777777" w:rsidR="00D75336" w:rsidRDefault="00000000">
            <w:pPr>
              <w:spacing w:before="30" w:after="30" w:line="240" w:lineRule="auto"/>
              <w:ind w:firstLine="0"/>
            </w:pPr>
            <w:r>
              <w:rPr>
                <w:sz w:val="22"/>
              </w:rPr>
              <w:t>Kéo lên có sẵn trên module</w:t>
            </w:r>
          </w:p>
        </w:tc>
      </w:tr>
      <w:tr w:rsidR="00D75336" w14:paraId="7AD01959" w14:textId="77777777" w:rsidTr="0067301D">
        <w:trPr>
          <w:cantSplit/>
          <w:jc w:val="center"/>
        </w:trPr>
        <w:tc>
          <w:tcPr>
            <w:tcW w:w="2041" w:type="dxa"/>
            <w:vAlign w:val="center"/>
          </w:tcPr>
          <w:p w14:paraId="13A2507D" w14:textId="77777777" w:rsidR="00D75336" w:rsidRDefault="00000000">
            <w:pPr>
              <w:spacing w:before="30" w:after="30" w:line="240" w:lineRule="auto"/>
              <w:ind w:firstLine="0"/>
            </w:pPr>
            <w:r>
              <w:rPr>
                <w:sz w:val="22"/>
              </w:rPr>
              <w:t>LED L1 xanh dương, L2 đỏ</w:t>
            </w:r>
          </w:p>
        </w:tc>
        <w:tc>
          <w:tcPr>
            <w:tcW w:w="2438" w:type="dxa"/>
            <w:vAlign w:val="center"/>
          </w:tcPr>
          <w:p w14:paraId="54F6773E" w14:textId="77777777" w:rsidR="00D75336" w:rsidRDefault="00000000">
            <w:pPr>
              <w:spacing w:before="30" w:after="30" w:line="240" w:lineRule="auto"/>
              <w:ind w:firstLine="0"/>
            </w:pPr>
            <w:r>
              <w:rPr>
                <w:sz w:val="22"/>
              </w:rPr>
              <w:t>PB13, PB14</w:t>
            </w:r>
          </w:p>
        </w:tc>
        <w:tc>
          <w:tcPr>
            <w:tcW w:w="2608" w:type="dxa"/>
            <w:vAlign w:val="center"/>
          </w:tcPr>
          <w:p w14:paraId="0E496955" w14:textId="77777777" w:rsidR="00D75336" w:rsidRDefault="00000000">
            <w:pPr>
              <w:spacing w:before="30" w:after="30" w:line="240" w:lineRule="auto"/>
              <w:ind w:firstLine="0"/>
            </w:pPr>
            <w:r>
              <w:rPr>
                <w:sz w:val="22"/>
              </w:rPr>
              <w:t>GPIO output push-pull</w:t>
            </w:r>
          </w:p>
        </w:tc>
        <w:tc>
          <w:tcPr>
            <w:tcW w:w="2268" w:type="dxa"/>
            <w:vAlign w:val="center"/>
          </w:tcPr>
          <w:p w14:paraId="315A9342" w14:textId="77777777" w:rsidR="00D75336" w:rsidRDefault="00000000">
            <w:pPr>
              <w:spacing w:before="30" w:after="30" w:line="240" w:lineRule="auto"/>
              <w:ind w:firstLine="0"/>
            </w:pPr>
            <w:r>
              <w:rPr>
                <w:sz w:val="22"/>
              </w:rPr>
              <w:t>Điện trở 220 Ω (R1, R2)</w:t>
            </w:r>
          </w:p>
        </w:tc>
      </w:tr>
      <w:tr w:rsidR="00D75336" w14:paraId="4053DA03" w14:textId="77777777" w:rsidTr="0067301D">
        <w:trPr>
          <w:cantSplit/>
          <w:jc w:val="center"/>
        </w:trPr>
        <w:tc>
          <w:tcPr>
            <w:tcW w:w="2041" w:type="dxa"/>
            <w:vAlign w:val="center"/>
          </w:tcPr>
          <w:p w14:paraId="1C696B63" w14:textId="77777777" w:rsidR="00D75336" w:rsidRDefault="00000000">
            <w:pPr>
              <w:spacing w:before="30" w:after="30" w:line="240" w:lineRule="auto"/>
              <w:ind w:firstLine="0"/>
            </w:pPr>
            <w:r>
              <w:rPr>
                <w:sz w:val="22"/>
              </w:rPr>
              <w:t>LED trạng thái</w:t>
            </w:r>
          </w:p>
        </w:tc>
        <w:tc>
          <w:tcPr>
            <w:tcW w:w="2438" w:type="dxa"/>
            <w:vAlign w:val="center"/>
          </w:tcPr>
          <w:p w14:paraId="134978C7" w14:textId="77777777" w:rsidR="00D75336" w:rsidRDefault="00000000">
            <w:pPr>
              <w:spacing w:before="30" w:after="30" w:line="240" w:lineRule="auto"/>
              <w:ind w:firstLine="0"/>
            </w:pPr>
            <w:r>
              <w:rPr>
                <w:sz w:val="22"/>
              </w:rPr>
              <w:t>PC13</w:t>
            </w:r>
          </w:p>
        </w:tc>
        <w:tc>
          <w:tcPr>
            <w:tcW w:w="2608" w:type="dxa"/>
            <w:vAlign w:val="center"/>
          </w:tcPr>
          <w:p w14:paraId="04AB2C89" w14:textId="77777777" w:rsidR="00D75336" w:rsidRDefault="00000000">
            <w:pPr>
              <w:spacing w:before="30" w:after="30" w:line="240" w:lineRule="auto"/>
              <w:ind w:firstLine="0"/>
            </w:pPr>
            <w:r>
              <w:rPr>
                <w:sz w:val="22"/>
              </w:rPr>
              <w:t>GPIO output</w:t>
            </w:r>
          </w:p>
        </w:tc>
        <w:tc>
          <w:tcPr>
            <w:tcW w:w="2268" w:type="dxa"/>
            <w:vAlign w:val="center"/>
          </w:tcPr>
          <w:p w14:paraId="35D826C3" w14:textId="77777777" w:rsidR="00D75336" w:rsidRDefault="00000000">
            <w:pPr>
              <w:spacing w:before="30" w:after="30" w:line="240" w:lineRule="auto"/>
              <w:ind w:firstLine="0"/>
            </w:pPr>
            <w:r>
              <w:rPr>
                <w:sz w:val="22"/>
              </w:rPr>
              <w:t>LED có sẵn trên kit</w:t>
            </w:r>
          </w:p>
        </w:tc>
      </w:tr>
      <w:tr w:rsidR="00D75336" w14:paraId="3CBC5B4A" w14:textId="77777777" w:rsidTr="0067301D">
        <w:trPr>
          <w:cantSplit/>
          <w:jc w:val="center"/>
        </w:trPr>
        <w:tc>
          <w:tcPr>
            <w:tcW w:w="2041" w:type="dxa"/>
            <w:vAlign w:val="center"/>
          </w:tcPr>
          <w:p w14:paraId="6BDF7064" w14:textId="77777777" w:rsidR="00D75336" w:rsidRDefault="00000000">
            <w:pPr>
              <w:spacing w:before="30" w:after="30" w:line="240" w:lineRule="auto"/>
              <w:ind w:firstLine="0"/>
            </w:pPr>
            <w:r>
              <w:rPr>
                <w:sz w:val="22"/>
              </w:rPr>
              <w:t>Còi LS1</w:t>
            </w:r>
          </w:p>
        </w:tc>
        <w:tc>
          <w:tcPr>
            <w:tcW w:w="2438" w:type="dxa"/>
            <w:vAlign w:val="center"/>
          </w:tcPr>
          <w:p w14:paraId="75E79B38" w14:textId="77777777" w:rsidR="00D75336" w:rsidRDefault="00000000">
            <w:pPr>
              <w:spacing w:before="30" w:after="30" w:line="240" w:lineRule="auto"/>
              <w:ind w:firstLine="0"/>
            </w:pPr>
            <w:r>
              <w:rPr>
                <w:sz w:val="22"/>
              </w:rPr>
              <w:t>PB12</w:t>
            </w:r>
          </w:p>
        </w:tc>
        <w:tc>
          <w:tcPr>
            <w:tcW w:w="2608" w:type="dxa"/>
            <w:vAlign w:val="center"/>
          </w:tcPr>
          <w:p w14:paraId="513AACF4" w14:textId="77777777" w:rsidR="00D75336" w:rsidRDefault="00000000">
            <w:pPr>
              <w:spacing w:before="30" w:after="30" w:line="240" w:lineRule="auto"/>
              <w:ind w:firstLine="0"/>
            </w:pPr>
            <w:r>
              <w:rPr>
                <w:sz w:val="22"/>
              </w:rPr>
              <w:t>GPIO output</w:t>
            </w:r>
          </w:p>
        </w:tc>
        <w:tc>
          <w:tcPr>
            <w:tcW w:w="2268" w:type="dxa"/>
            <w:vAlign w:val="center"/>
          </w:tcPr>
          <w:p w14:paraId="5309DEFC" w14:textId="77777777" w:rsidR="00D75336" w:rsidRDefault="00000000">
            <w:pPr>
              <w:spacing w:before="30" w:after="30" w:line="240" w:lineRule="auto"/>
              <w:ind w:firstLine="0"/>
            </w:pPr>
            <w:r>
              <w:rPr>
                <w:sz w:val="22"/>
              </w:rPr>
              <w:t>Qua Q1 2N2222, R3 1 kΩ, còi cấp 5 V</w:t>
            </w:r>
          </w:p>
        </w:tc>
      </w:tr>
      <w:tr w:rsidR="00D75336" w14:paraId="00DA6AD1" w14:textId="77777777" w:rsidTr="0067301D">
        <w:trPr>
          <w:cantSplit/>
          <w:jc w:val="center"/>
        </w:trPr>
        <w:tc>
          <w:tcPr>
            <w:tcW w:w="2041" w:type="dxa"/>
            <w:vAlign w:val="center"/>
          </w:tcPr>
          <w:p w14:paraId="2106F562" w14:textId="77777777" w:rsidR="00D75336" w:rsidRDefault="00000000">
            <w:pPr>
              <w:spacing w:before="30" w:after="30" w:line="240" w:lineRule="auto"/>
              <w:ind w:firstLine="0"/>
            </w:pPr>
            <w:r>
              <w:rPr>
                <w:sz w:val="22"/>
              </w:rPr>
              <w:t>Nút SW1, SW2, SW3</w:t>
            </w:r>
          </w:p>
        </w:tc>
        <w:tc>
          <w:tcPr>
            <w:tcW w:w="2438" w:type="dxa"/>
            <w:vAlign w:val="center"/>
          </w:tcPr>
          <w:p w14:paraId="23007FBA" w14:textId="77777777" w:rsidR="00D75336" w:rsidRDefault="00000000">
            <w:pPr>
              <w:spacing w:before="30" w:after="30" w:line="240" w:lineRule="auto"/>
              <w:ind w:firstLine="0"/>
            </w:pPr>
            <w:r>
              <w:rPr>
                <w:sz w:val="22"/>
              </w:rPr>
              <w:t>PA0, PA1, PA2</w:t>
            </w:r>
          </w:p>
        </w:tc>
        <w:tc>
          <w:tcPr>
            <w:tcW w:w="2608" w:type="dxa"/>
            <w:vAlign w:val="center"/>
          </w:tcPr>
          <w:p w14:paraId="6530D537" w14:textId="77777777" w:rsidR="00D75336" w:rsidRDefault="00000000">
            <w:pPr>
              <w:spacing w:before="30" w:after="30" w:line="240" w:lineRule="auto"/>
              <w:ind w:firstLine="0"/>
            </w:pPr>
            <w:r>
              <w:rPr>
                <w:sz w:val="22"/>
              </w:rPr>
              <w:t>GPIO input, pull-up</w:t>
            </w:r>
          </w:p>
        </w:tc>
        <w:tc>
          <w:tcPr>
            <w:tcW w:w="2268" w:type="dxa"/>
            <w:vAlign w:val="center"/>
          </w:tcPr>
          <w:p w14:paraId="1D70863C" w14:textId="77777777" w:rsidR="00D75336" w:rsidRDefault="00000000">
            <w:pPr>
              <w:spacing w:before="30" w:after="30" w:line="240" w:lineRule="auto"/>
              <w:ind w:firstLine="0"/>
            </w:pPr>
            <w:r>
              <w:rPr>
                <w:sz w:val="22"/>
              </w:rPr>
              <w:t>Nhấn = mức 0</w:t>
            </w:r>
          </w:p>
        </w:tc>
      </w:tr>
      <w:tr w:rsidR="00D75336" w14:paraId="02AB30AE" w14:textId="77777777" w:rsidTr="0067301D">
        <w:trPr>
          <w:cantSplit/>
          <w:jc w:val="center"/>
        </w:trPr>
        <w:tc>
          <w:tcPr>
            <w:tcW w:w="2041" w:type="dxa"/>
            <w:vAlign w:val="center"/>
          </w:tcPr>
          <w:p w14:paraId="56407E2F" w14:textId="77777777" w:rsidR="00D75336" w:rsidRDefault="00000000">
            <w:pPr>
              <w:spacing w:before="30" w:after="30" w:line="240" w:lineRule="auto"/>
              <w:ind w:firstLine="0"/>
            </w:pPr>
            <w:r>
              <w:rPr>
                <w:sz w:val="22"/>
              </w:rPr>
              <w:t>UART xuất dữ liệu</w:t>
            </w:r>
          </w:p>
        </w:tc>
        <w:tc>
          <w:tcPr>
            <w:tcW w:w="2438" w:type="dxa"/>
            <w:vAlign w:val="center"/>
          </w:tcPr>
          <w:p w14:paraId="0335BC01" w14:textId="77777777" w:rsidR="00D75336" w:rsidRDefault="00000000">
            <w:pPr>
              <w:spacing w:before="30" w:after="30" w:line="240" w:lineRule="auto"/>
              <w:ind w:firstLine="0"/>
            </w:pPr>
            <w:r>
              <w:rPr>
                <w:sz w:val="22"/>
              </w:rPr>
              <w:t>PA9 (TX), PA10 (RX)</w:t>
            </w:r>
          </w:p>
        </w:tc>
        <w:tc>
          <w:tcPr>
            <w:tcW w:w="2608" w:type="dxa"/>
            <w:vAlign w:val="center"/>
          </w:tcPr>
          <w:p w14:paraId="3F7A12A8" w14:textId="77777777" w:rsidR="00D75336" w:rsidRDefault="00000000">
            <w:pPr>
              <w:spacing w:before="30" w:after="30" w:line="240" w:lineRule="auto"/>
              <w:ind w:firstLine="0"/>
            </w:pPr>
            <w:r>
              <w:rPr>
                <w:sz w:val="22"/>
              </w:rPr>
              <w:t>USART1, 115200 8N1</w:t>
            </w:r>
          </w:p>
        </w:tc>
        <w:tc>
          <w:tcPr>
            <w:tcW w:w="2268" w:type="dxa"/>
            <w:vAlign w:val="center"/>
          </w:tcPr>
          <w:p w14:paraId="492A9BE3" w14:textId="77777777" w:rsidR="00D75336" w:rsidRDefault="00000000">
            <w:pPr>
              <w:spacing w:before="30" w:after="30" w:line="240" w:lineRule="auto"/>
              <w:ind w:firstLine="0"/>
            </w:pPr>
            <w:r>
              <w:rPr>
                <w:sz w:val="22"/>
              </w:rPr>
              <w:t>Header C1 (A9, A10, 5 V, GND)</w:t>
            </w:r>
          </w:p>
        </w:tc>
      </w:tr>
      <w:tr w:rsidR="00D75336" w14:paraId="0ACF5755" w14:textId="77777777" w:rsidTr="0067301D">
        <w:trPr>
          <w:cantSplit/>
          <w:jc w:val="center"/>
        </w:trPr>
        <w:tc>
          <w:tcPr>
            <w:tcW w:w="2041" w:type="dxa"/>
            <w:vAlign w:val="center"/>
          </w:tcPr>
          <w:p w14:paraId="7C77352F" w14:textId="77777777" w:rsidR="00D75336" w:rsidRDefault="00000000">
            <w:pPr>
              <w:spacing w:before="30" w:after="30" w:line="240" w:lineRule="auto"/>
              <w:ind w:firstLine="0"/>
            </w:pPr>
            <w:r>
              <w:rPr>
                <w:sz w:val="22"/>
              </w:rPr>
              <w:t>RC522 IRQ</w:t>
            </w:r>
          </w:p>
        </w:tc>
        <w:tc>
          <w:tcPr>
            <w:tcW w:w="2438" w:type="dxa"/>
            <w:vAlign w:val="center"/>
          </w:tcPr>
          <w:p w14:paraId="04405234" w14:textId="77777777" w:rsidR="00D75336" w:rsidRDefault="00000000">
            <w:pPr>
              <w:spacing w:before="30" w:after="30" w:line="240" w:lineRule="auto"/>
              <w:ind w:firstLine="0"/>
            </w:pPr>
            <w:r>
              <w:rPr>
                <w:sz w:val="22"/>
              </w:rPr>
              <w:t>PB1</w:t>
            </w:r>
          </w:p>
        </w:tc>
        <w:tc>
          <w:tcPr>
            <w:tcW w:w="2608" w:type="dxa"/>
            <w:vAlign w:val="center"/>
          </w:tcPr>
          <w:p w14:paraId="329E3E54" w14:textId="77777777" w:rsidR="00D75336" w:rsidRDefault="00000000">
            <w:pPr>
              <w:spacing w:before="30" w:after="30" w:line="240" w:lineRule="auto"/>
              <w:ind w:firstLine="0"/>
            </w:pPr>
            <w:r>
              <w:rPr>
                <w:sz w:val="22"/>
              </w:rPr>
              <w:t>Chưa cấu hình</w:t>
            </w:r>
          </w:p>
        </w:tc>
        <w:tc>
          <w:tcPr>
            <w:tcW w:w="2268" w:type="dxa"/>
            <w:vAlign w:val="center"/>
          </w:tcPr>
          <w:p w14:paraId="7BC9E126" w14:textId="77777777" w:rsidR="00D75336" w:rsidRDefault="00000000">
            <w:pPr>
              <w:spacing w:before="30" w:after="30" w:line="240" w:lineRule="auto"/>
              <w:ind w:firstLine="0"/>
            </w:pPr>
            <w:r>
              <w:rPr>
                <w:sz w:val="22"/>
              </w:rPr>
              <w:t>Dự phòng</w:t>
            </w:r>
          </w:p>
        </w:tc>
      </w:tr>
      <w:tr w:rsidR="00D75336" w14:paraId="52AD72CA" w14:textId="77777777" w:rsidTr="0067301D">
        <w:trPr>
          <w:cantSplit/>
          <w:jc w:val="center"/>
        </w:trPr>
        <w:tc>
          <w:tcPr>
            <w:tcW w:w="2041" w:type="dxa"/>
            <w:vAlign w:val="center"/>
          </w:tcPr>
          <w:p w14:paraId="4F561A57" w14:textId="77777777" w:rsidR="00D75336" w:rsidRDefault="00000000">
            <w:pPr>
              <w:spacing w:before="30" w:after="30" w:line="240" w:lineRule="auto"/>
              <w:ind w:firstLine="0"/>
            </w:pPr>
            <w:r>
              <w:rPr>
                <w:sz w:val="22"/>
              </w:rPr>
              <w:t>Nạp, gỡ lỗi</w:t>
            </w:r>
          </w:p>
        </w:tc>
        <w:tc>
          <w:tcPr>
            <w:tcW w:w="2438" w:type="dxa"/>
            <w:vAlign w:val="center"/>
          </w:tcPr>
          <w:p w14:paraId="353D59DE" w14:textId="77777777" w:rsidR="00D75336" w:rsidRDefault="00000000">
            <w:pPr>
              <w:spacing w:before="30" w:after="30" w:line="240" w:lineRule="auto"/>
              <w:ind w:firstLine="0"/>
            </w:pPr>
            <w:r>
              <w:rPr>
                <w:sz w:val="22"/>
              </w:rPr>
              <w:t>PA13, PA14</w:t>
            </w:r>
          </w:p>
        </w:tc>
        <w:tc>
          <w:tcPr>
            <w:tcW w:w="2608" w:type="dxa"/>
            <w:vAlign w:val="center"/>
          </w:tcPr>
          <w:p w14:paraId="0DAD6076" w14:textId="77777777" w:rsidR="00D75336" w:rsidRDefault="00000000">
            <w:pPr>
              <w:spacing w:before="30" w:after="30" w:line="240" w:lineRule="auto"/>
              <w:ind w:firstLine="0"/>
            </w:pPr>
            <w:r>
              <w:rPr>
                <w:sz w:val="22"/>
              </w:rPr>
              <w:t>SWD</w:t>
            </w:r>
          </w:p>
        </w:tc>
        <w:tc>
          <w:tcPr>
            <w:tcW w:w="2268" w:type="dxa"/>
            <w:vAlign w:val="center"/>
          </w:tcPr>
          <w:p w14:paraId="4F5A34EE" w14:textId="77777777" w:rsidR="00D75336" w:rsidRDefault="00000000" w:rsidP="006B7921">
            <w:pPr>
              <w:keepNext/>
              <w:spacing w:before="30" w:after="30" w:line="240" w:lineRule="auto"/>
              <w:ind w:firstLine="0"/>
            </w:pPr>
            <w:r>
              <w:rPr>
                <w:sz w:val="22"/>
              </w:rPr>
              <w:t>ST-Link</w:t>
            </w:r>
          </w:p>
        </w:tc>
      </w:tr>
    </w:tbl>
    <w:p w14:paraId="66F13306" w14:textId="77777777" w:rsidR="00D75336" w:rsidRDefault="00000000">
      <w:pPr>
        <w:pStyle w:val="Heading2"/>
      </w:pPr>
      <w:bookmarkStart w:id="49" w:name="_Toc243559132"/>
      <w:r>
        <w:t>2.6. Khối nguồn</w:t>
      </w:r>
      <w:bookmarkEnd w:id="49"/>
    </w:p>
    <w:p w14:paraId="3CE7EBD3" w14:textId="77777777" w:rsidR="007018F9" w:rsidRDefault="007018F9" w:rsidP="007018F9">
      <w:pPr>
        <w:keepNext/>
        <w:jc w:val="center"/>
      </w:pPr>
      <w:r>
        <w:rPr>
          <w:noProof/>
        </w:rPr>
        <w:drawing>
          <wp:inline distT="0" distB="0" distL="0" distR="0" wp14:anchorId="0067D783" wp14:editId="3DBA9ABF">
            <wp:extent cx="2345266" cy="2066069"/>
            <wp:effectExtent l="0" t="0" r="0" b="0"/>
            <wp:docPr id="1633744178" name="Picture 2" descr="Mua AITRIP 10 Pack LM2596 DC to DC Buck Converter 3.0-40V to 1.5-35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a AITRIP 10 Pack LM2596 DC to DC Buck Converter 3.0-40V to 1.5-35V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55445" cy="2075036"/>
                    </a:xfrm>
                    <a:prstGeom prst="rect">
                      <a:avLst/>
                    </a:prstGeom>
                    <a:noFill/>
                    <a:ln>
                      <a:noFill/>
                    </a:ln>
                  </pic:spPr>
                </pic:pic>
              </a:graphicData>
            </a:graphic>
          </wp:inline>
        </w:drawing>
      </w:r>
    </w:p>
    <w:p w14:paraId="08D9E87A" w14:textId="74AAB263" w:rsidR="007018F9" w:rsidRPr="007018F9" w:rsidRDefault="007018F9" w:rsidP="007018F9">
      <w:pPr>
        <w:pStyle w:val="Caption"/>
        <w:jc w:val="center"/>
      </w:pPr>
      <w:bookmarkStart w:id="50" w:name="_Toc243555245"/>
      <w:r>
        <w:t xml:space="preserve">Hình 2. </w:t>
      </w:r>
      <w:fldSimple w:instr=" SEQ Hình_2. \* ARABIC ">
        <w:r w:rsidR="00FB0418">
          <w:rPr>
            <w:noProof/>
          </w:rPr>
          <w:t>6</w:t>
        </w:r>
      </w:fldSimple>
      <w:r>
        <w:t>. LM2596 Module</w:t>
      </w:r>
      <w:bookmarkEnd w:id="50"/>
    </w:p>
    <w:p w14:paraId="4E3F497E" w14:textId="77777777" w:rsidR="00D75336" w:rsidRDefault="00000000">
      <w:pPr>
        <w:jc w:val="both"/>
      </w:pPr>
      <w:r>
        <w:t xml:space="preserve">Nguồn DC bên ngoài được đưa vào module hạ áp LM2596 (M1), chỉnh biến trở trên module để đầu ra đúng 5 V; đường +5 V được dẫn qua header P1 tới chân 5V của kit STM32 và tới còi LS1. Ổn áp 3,3 V trên kit cấp cho STM32, RC522 và OLED. Khi nạp và </w:t>
      </w:r>
      <w:r>
        <w:lastRenderedPageBreak/>
        <w:t>thử trên bàn, mạch cũng có thể được cấp 5 V từ mạch USB-TTL qua chân 5 V của header C1 hoặc từ cổng USB của kit. Bảng 2.4 ước tính dòng tiêu thụ theo giá trị điển hình trong tài liệu của nhà sản xuất; tổng khoảng 75 đến 120 mA, rất nhỏ so với khả năng 2–3 A của LM2596 và nằm trong giới hạn của ổn áp 3,3 V trên kit.</w:t>
      </w:r>
    </w:p>
    <w:p w14:paraId="6CF33838" w14:textId="1B711B60" w:rsidR="00D75336" w:rsidRDefault="006B7921" w:rsidP="00075AB2">
      <w:pPr>
        <w:pStyle w:val="Caption"/>
        <w:jc w:val="center"/>
      </w:pPr>
      <w:bookmarkStart w:id="51" w:name="_Toc243495549"/>
      <w:bookmarkStart w:id="52" w:name="_Toc243509152"/>
      <w:bookmarkStart w:id="53" w:name="_Toc243519297"/>
      <w:r>
        <w:t xml:space="preserve">Bảng 2. </w:t>
      </w:r>
      <w:fldSimple w:instr=" SEQ Bảng_2. \* ARABIC ">
        <w:r>
          <w:rPr>
            <w:noProof/>
          </w:rPr>
          <w:t>4</w:t>
        </w:r>
      </w:fldSimple>
      <w:r>
        <w:t>. Ước tính dòng tiêu thụ của các khối (giá trị điển hình)</w:t>
      </w:r>
      <w:bookmarkEnd w:id="51"/>
      <w:bookmarkEnd w:id="52"/>
      <w:bookmarkEnd w:id="53"/>
    </w:p>
    <w:tbl>
      <w:tblPr>
        <w:tblStyle w:val="TableGrid"/>
        <w:tblW w:w="0" w:type="auto"/>
        <w:jc w:val="center"/>
        <w:tblLayout w:type="fixed"/>
        <w:tblLook w:val="04A0" w:firstRow="1" w:lastRow="0" w:firstColumn="1" w:lastColumn="0" w:noHBand="0" w:noVBand="1"/>
      </w:tblPr>
      <w:tblGrid>
        <w:gridCol w:w="3061"/>
        <w:gridCol w:w="2381"/>
        <w:gridCol w:w="3912"/>
      </w:tblGrid>
      <w:tr w:rsidR="00D75336" w14:paraId="0239D47B" w14:textId="77777777" w:rsidTr="0067301D">
        <w:trPr>
          <w:cantSplit/>
          <w:tblHeader/>
          <w:jc w:val="center"/>
        </w:trPr>
        <w:tc>
          <w:tcPr>
            <w:tcW w:w="3061" w:type="dxa"/>
            <w:vAlign w:val="center"/>
          </w:tcPr>
          <w:p w14:paraId="49C0A731" w14:textId="77777777" w:rsidR="00D75336" w:rsidRDefault="00000000">
            <w:pPr>
              <w:spacing w:before="30" w:after="30" w:line="240" w:lineRule="auto"/>
              <w:ind w:firstLine="0"/>
              <w:jc w:val="center"/>
            </w:pPr>
            <w:r>
              <w:rPr>
                <w:b/>
                <w:sz w:val="22"/>
              </w:rPr>
              <w:t>Khối</w:t>
            </w:r>
          </w:p>
        </w:tc>
        <w:tc>
          <w:tcPr>
            <w:tcW w:w="2381" w:type="dxa"/>
            <w:vAlign w:val="center"/>
          </w:tcPr>
          <w:p w14:paraId="7EDADD89" w14:textId="77777777" w:rsidR="00D75336" w:rsidRDefault="00000000">
            <w:pPr>
              <w:spacing w:before="30" w:after="30" w:line="240" w:lineRule="auto"/>
              <w:ind w:firstLine="0"/>
              <w:jc w:val="center"/>
            </w:pPr>
            <w:r>
              <w:rPr>
                <w:b/>
                <w:sz w:val="22"/>
              </w:rPr>
              <w:t>Dòng điển hình (mA)</w:t>
            </w:r>
          </w:p>
        </w:tc>
        <w:tc>
          <w:tcPr>
            <w:tcW w:w="3912" w:type="dxa"/>
            <w:vAlign w:val="center"/>
          </w:tcPr>
          <w:p w14:paraId="2D71CFB3" w14:textId="77777777" w:rsidR="00D75336" w:rsidRDefault="00000000">
            <w:pPr>
              <w:spacing w:before="30" w:after="30" w:line="240" w:lineRule="auto"/>
              <w:ind w:firstLine="0"/>
              <w:jc w:val="center"/>
            </w:pPr>
            <w:r>
              <w:rPr>
                <w:b/>
                <w:sz w:val="22"/>
              </w:rPr>
              <w:t>Ghi chú</w:t>
            </w:r>
          </w:p>
        </w:tc>
      </w:tr>
      <w:tr w:rsidR="00D75336" w14:paraId="0958FD27" w14:textId="77777777" w:rsidTr="0067301D">
        <w:trPr>
          <w:cantSplit/>
          <w:jc w:val="center"/>
        </w:trPr>
        <w:tc>
          <w:tcPr>
            <w:tcW w:w="3061" w:type="dxa"/>
            <w:vAlign w:val="center"/>
          </w:tcPr>
          <w:p w14:paraId="7F992CF9" w14:textId="77777777" w:rsidR="00D75336" w:rsidRDefault="00000000">
            <w:pPr>
              <w:spacing w:before="30" w:after="30" w:line="240" w:lineRule="auto"/>
              <w:ind w:firstLine="0"/>
            </w:pPr>
            <w:r>
              <w:rPr>
                <w:sz w:val="22"/>
              </w:rPr>
              <w:t>STM32F103 (72 MHz)</w:t>
            </w:r>
          </w:p>
        </w:tc>
        <w:tc>
          <w:tcPr>
            <w:tcW w:w="2381" w:type="dxa"/>
            <w:vAlign w:val="center"/>
          </w:tcPr>
          <w:p w14:paraId="325F58CD" w14:textId="77777777" w:rsidR="00D75336" w:rsidRDefault="00000000">
            <w:pPr>
              <w:spacing w:before="30" w:after="30" w:line="240" w:lineRule="auto"/>
              <w:ind w:firstLine="0"/>
              <w:jc w:val="center"/>
            </w:pPr>
            <w:r>
              <w:rPr>
                <w:sz w:val="22"/>
              </w:rPr>
              <w:t>30 đến 40</w:t>
            </w:r>
          </w:p>
        </w:tc>
        <w:tc>
          <w:tcPr>
            <w:tcW w:w="3912" w:type="dxa"/>
            <w:vAlign w:val="center"/>
          </w:tcPr>
          <w:p w14:paraId="0EDE831F" w14:textId="77777777" w:rsidR="00D75336" w:rsidRDefault="00000000">
            <w:pPr>
              <w:spacing w:before="30" w:after="30" w:line="240" w:lineRule="auto"/>
              <w:ind w:firstLine="0"/>
            </w:pPr>
            <w:r>
              <w:rPr>
                <w:sz w:val="22"/>
              </w:rPr>
              <w:t>Tùy số ngoại vi được bật</w:t>
            </w:r>
          </w:p>
        </w:tc>
      </w:tr>
      <w:tr w:rsidR="00D75336" w14:paraId="3AFBAA20" w14:textId="77777777" w:rsidTr="0067301D">
        <w:trPr>
          <w:cantSplit/>
          <w:jc w:val="center"/>
        </w:trPr>
        <w:tc>
          <w:tcPr>
            <w:tcW w:w="3061" w:type="dxa"/>
            <w:vAlign w:val="center"/>
          </w:tcPr>
          <w:p w14:paraId="35F4802F" w14:textId="77777777" w:rsidR="00D75336" w:rsidRDefault="00000000">
            <w:pPr>
              <w:spacing w:before="30" w:after="30" w:line="240" w:lineRule="auto"/>
              <w:ind w:firstLine="0"/>
            </w:pPr>
            <w:r>
              <w:rPr>
                <w:sz w:val="22"/>
              </w:rPr>
              <w:t>RC522</w:t>
            </w:r>
          </w:p>
        </w:tc>
        <w:tc>
          <w:tcPr>
            <w:tcW w:w="2381" w:type="dxa"/>
            <w:vAlign w:val="center"/>
          </w:tcPr>
          <w:p w14:paraId="7FE65BB2" w14:textId="77777777" w:rsidR="00D75336" w:rsidRDefault="00000000">
            <w:pPr>
              <w:spacing w:before="30" w:after="30" w:line="240" w:lineRule="auto"/>
              <w:ind w:firstLine="0"/>
              <w:jc w:val="center"/>
            </w:pPr>
            <w:r>
              <w:rPr>
                <w:sz w:val="22"/>
              </w:rPr>
              <w:t>13 đến 26</w:t>
            </w:r>
          </w:p>
        </w:tc>
        <w:tc>
          <w:tcPr>
            <w:tcW w:w="3912" w:type="dxa"/>
            <w:vAlign w:val="center"/>
          </w:tcPr>
          <w:p w14:paraId="4358A696" w14:textId="77777777" w:rsidR="00D75336" w:rsidRDefault="00000000">
            <w:pPr>
              <w:spacing w:before="30" w:after="30" w:line="240" w:lineRule="auto"/>
              <w:ind w:firstLine="0"/>
            </w:pPr>
            <w:r>
              <w:rPr>
                <w:sz w:val="22"/>
              </w:rPr>
              <w:t>Khi anten bật</w:t>
            </w:r>
          </w:p>
        </w:tc>
      </w:tr>
      <w:tr w:rsidR="00D75336" w14:paraId="248B8778" w14:textId="77777777" w:rsidTr="0067301D">
        <w:trPr>
          <w:cantSplit/>
          <w:jc w:val="center"/>
        </w:trPr>
        <w:tc>
          <w:tcPr>
            <w:tcW w:w="3061" w:type="dxa"/>
            <w:vAlign w:val="center"/>
          </w:tcPr>
          <w:p w14:paraId="63BA5B19" w14:textId="77777777" w:rsidR="00D75336" w:rsidRDefault="00000000">
            <w:pPr>
              <w:spacing w:before="30" w:after="30" w:line="240" w:lineRule="auto"/>
              <w:ind w:firstLine="0"/>
            </w:pPr>
            <w:r>
              <w:rPr>
                <w:sz w:val="22"/>
              </w:rPr>
              <w:t>OLED</w:t>
            </w:r>
          </w:p>
        </w:tc>
        <w:tc>
          <w:tcPr>
            <w:tcW w:w="2381" w:type="dxa"/>
            <w:vAlign w:val="center"/>
          </w:tcPr>
          <w:p w14:paraId="7F45C73D" w14:textId="77777777" w:rsidR="00D75336" w:rsidRDefault="00000000">
            <w:pPr>
              <w:spacing w:before="30" w:after="30" w:line="240" w:lineRule="auto"/>
              <w:ind w:firstLine="0"/>
              <w:jc w:val="center"/>
            </w:pPr>
            <w:r>
              <w:rPr>
                <w:sz w:val="22"/>
              </w:rPr>
              <w:t>10 đến 20</w:t>
            </w:r>
          </w:p>
        </w:tc>
        <w:tc>
          <w:tcPr>
            <w:tcW w:w="3912" w:type="dxa"/>
            <w:vAlign w:val="center"/>
          </w:tcPr>
          <w:p w14:paraId="32F96459" w14:textId="77777777" w:rsidR="00D75336" w:rsidRDefault="00000000">
            <w:pPr>
              <w:spacing w:before="30" w:after="30" w:line="240" w:lineRule="auto"/>
              <w:ind w:firstLine="0"/>
            </w:pPr>
            <w:r>
              <w:rPr>
                <w:sz w:val="22"/>
              </w:rPr>
              <w:t>Phụ thuộc số điểm sáng</w:t>
            </w:r>
          </w:p>
        </w:tc>
      </w:tr>
      <w:tr w:rsidR="00D75336" w14:paraId="778DEEDA" w14:textId="77777777" w:rsidTr="0067301D">
        <w:trPr>
          <w:cantSplit/>
          <w:jc w:val="center"/>
        </w:trPr>
        <w:tc>
          <w:tcPr>
            <w:tcW w:w="3061" w:type="dxa"/>
            <w:vAlign w:val="center"/>
          </w:tcPr>
          <w:p w14:paraId="17D8D7F8" w14:textId="77777777" w:rsidR="00D75336" w:rsidRDefault="00000000">
            <w:pPr>
              <w:spacing w:before="30" w:after="30" w:line="240" w:lineRule="auto"/>
              <w:ind w:firstLine="0"/>
            </w:pPr>
            <w:r>
              <w:rPr>
                <w:sz w:val="22"/>
              </w:rPr>
              <w:t>LED L1 hoặc L2</w:t>
            </w:r>
          </w:p>
        </w:tc>
        <w:tc>
          <w:tcPr>
            <w:tcW w:w="2381" w:type="dxa"/>
            <w:vAlign w:val="center"/>
          </w:tcPr>
          <w:p w14:paraId="74E2029B" w14:textId="77777777" w:rsidR="00D75336" w:rsidRDefault="00000000">
            <w:pPr>
              <w:spacing w:before="30" w:after="30" w:line="240" w:lineRule="auto"/>
              <w:ind w:firstLine="0"/>
              <w:jc w:val="center"/>
            </w:pPr>
            <w:r>
              <w:rPr>
                <w:sz w:val="22"/>
              </w:rPr>
              <w:t>1,5 đến 6</w:t>
            </w:r>
          </w:p>
        </w:tc>
        <w:tc>
          <w:tcPr>
            <w:tcW w:w="3912" w:type="dxa"/>
            <w:vAlign w:val="center"/>
          </w:tcPr>
          <w:p w14:paraId="1D8AF962" w14:textId="77777777" w:rsidR="00D75336" w:rsidRDefault="00000000">
            <w:pPr>
              <w:spacing w:before="30" w:after="30" w:line="240" w:lineRule="auto"/>
              <w:ind w:firstLine="0"/>
            </w:pPr>
            <w:r>
              <w:rPr>
                <w:sz w:val="22"/>
              </w:rPr>
              <w:t>Mỗi lúc chỉ sáng một LED, trong 2 s</w:t>
            </w:r>
          </w:p>
        </w:tc>
      </w:tr>
      <w:tr w:rsidR="00D75336" w14:paraId="751E5721" w14:textId="77777777" w:rsidTr="0067301D">
        <w:trPr>
          <w:cantSplit/>
          <w:jc w:val="center"/>
        </w:trPr>
        <w:tc>
          <w:tcPr>
            <w:tcW w:w="3061" w:type="dxa"/>
            <w:vAlign w:val="center"/>
          </w:tcPr>
          <w:p w14:paraId="1B1121A0" w14:textId="77777777" w:rsidR="00D75336" w:rsidRDefault="00000000">
            <w:pPr>
              <w:spacing w:before="30" w:after="30" w:line="240" w:lineRule="auto"/>
              <w:ind w:firstLine="0"/>
            </w:pPr>
            <w:r>
              <w:rPr>
                <w:sz w:val="22"/>
              </w:rPr>
              <w:t>LED PC13</w:t>
            </w:r>
          </w:p>
        </w:tc>
        <w:tc>
          <w:tcPr>
            <w:tcW w:w="2381" w:type="dxa"/>
            <w:vAlign w:val="center"/>
          </w:tcPr>
          <w:p w14:paraId="7B43B77C" w14:textId="77777777" w:rsidR="00D75336" w:rsidRDefault="00000000">
            <w:pPr>
              <w:spacing w:before="30" w:after="30" w:line="240" w:lineRule="auto"/>
              <w:ind w:firstLine="0"/>
              <w:jc w:val="center"/>
            </w:pPr>
            <w:r>
              <w:rPr>
                <w:sz w:val="22"/>
              </w:rPr>
              <w:t>1 đến 2</w:t>
            </w:r>
          </w:p>
        </w:tc>
        <w:tc>
          <w:tcPr>
            <w:tcW w:w="3912" w:type="dxa"/>
            <w:vAlign w:val="center"/>
          </w:tcPr>
          <w:p w14:paraId="6FE3115F" w14:textId="77777777" w:rsidR="00D75336" w:rsidRDefault="00000000">
            <w:pPr>
              <w:spacing w:before="30" w:after="30" w:line="240" w:lineRule="auto"/>
              <w:ind w:firstLine="0"/>
            </w:pPr>
            <w:r>
              <w:rPr>
                <w:sz w:val="22"/>
              </w:rPr>
              <w:t>Nháy khi đọc thẻ</w:t>
            </w:r>
          </w:p>
        </w:tc>
      </w:tr>
      <w:tr w:rsidR="00D75336" w14:paraId="3AD354AF" w14:textId="77777777" w:rsidTr="0067301D">
        <w:trPr>
          <w:cantSplit/>
          <w:jc w:val="center"/>
        </w:trPr>
        <w:tc>
          <w:tcPr>
            <w:tcW w:w="3061" w:type="dxa"/>
            <w:vAlign w:val="center"/>
          </w:tcPr>
          <w:p w14:paraId="2801834D" w14:textId="77777777" w:rsidR="00D75336" w:rsidRDefault="00000000">
            <w:pPr>
              <w:spacing w:before="30" w:after="30" w:line="240" w:lineRule="auto"/>
              <w:ind w:firstLine="0"/>
            </w:pPr>
            <w:r>
              <w:rPr>
                <w:sz w:val="22"/>
              </w:rPr>
              <w:t>Còi LS1 (đường 5 V)</w:t>
            </w:r>
          </w:p>
        </w:tc>
        <w:tc>
          <w:tcPr>
            <w:tcW w:w="2381" w:type="dxa"/>
            <w:vAlign w:val="center"/>
          </w:tcPr>
          <w:p w14:paraId="5D16F39E" w14:textId="77777777" w:rsidR="00D75336" w:rsidRDefault="00000000">
            <w:pPr>
              <w:spacing w:before="30" w:after="30" w:line="240" w:lineRule="auto"/>
              <w:ind w:firstLine="0"/>
              <w:jc w:val="center"/>
            </w:pPr>
            <w:r>
              <w:rPr>
                <w:sz w:val="22"/>
              </w:rPr>
              <w:t>15 đến 30</w:t>
            </w:r>
          </w:p>
        </w:tc>
        <w:tc>
          <w:tcPr>
            <w:tcW w:w="3912" w:type="dxa"/>
            <w:vAlign w:val="center"/>
          </w:tcPr>
          <w:p w14:paraId="548CDBA6" w14:textId="77777777" w:rsidR="00D75336" w:rsidRDefault="00000000">
            <w:pPr>
              <w:spacing w:before="30" w:after="30" w:line="240" w:lineRule="auto"/>
              <w:ind w:firstLine="0"/>
            </w:pPr>
            <w:r>
              <w:rPr>
                <w:sz w:val="22"/>
              </w:rPr>
              <w:t>Chỉ kêu trong thời gian ngắn</w:t>
            </w:r>
          </w:p>
        </w:tc>
      </w:tr>
      <w:tr w:rsidR="00D75336" w14:paraId="552277BB" w14:textId="77777777" w:rsidTr="0067301D">
        <w:trPr>
          <w:cantSplit/>
          <w:jc w:val="center"/>
        </w:trPr>
        <w:tc>
          <w:tcPr>
            <w:tcW w:w="3061" w:type="dxa"/>
            <w:vAlign w:val="center"/>
          </w:tcPr>
          <w:p w14:paraId="58648E32" w14:textId="77777777" w:rsidR="00D75336" w:rsidRDefault="00000000">
            <w:pPr>
              <w:spacing w:before="30" w:after="30" w:line="240" w:lineRule="auto"/>
              <w:ind w:firstLine="0"/>
            </w:pPr>
            <w:r>
              <w:rPr>
                <w:sz w:val="22"/>
              </w:rPr>
              <w:t>Tổng ước tính</w:t>
            </w:r>
          </w:p>
        </w:tc>
        <w:tc>
          <w:tcPr>
            <w:tcW w:w="2381" w:type="dxa"/>
            <w:vAlign w:val="center"/>
          </w:tcPr>
          <w:p w14:paraId="24AFFF17" w14:textId="77777777" w:rsidR="00D75336" w:rsidRDefault="00000000">
            <w:pPr>
              <w:spacing w:before="30" w:after="30" w:line="240" w:lineRule="auto"/>
              <w:ind w:firstLine="0"/>
              <w:jc w:val="center"/>
            </w:pPr>
            <w:r>
              <w:rPr>
                <w:sz w:val="22"/>
              </w:rPr>
              <w:t>khoảng 75 đến 120</w:t>
            </w:r>
          </w:p>
        </w:tc>
        <w:tc>
          <w:tcPr>
            <w:tcW w:w="3912" w:type="dxa"/>
            <w:vAlign w:val="center"/>
          </w:tcPr>
          <w:p w14:paraId="0ED9D08D" w14:textId="77777777" w:rsidR="00D75336" w:rsidRDefault="00000000" w:rsidP="006B7921">
            <w:pPr>
              <w:keepNext/>
              <w:spacing w:before="30" w:after="30" w:line="240" w:lineRule="auto"/>
              <w:ind w:firstLine="0"/>
            </w:pPr>
            <w:r>
              <w:rPr>
                <w:sz w:val="22"/>
              </w:rPr>
              <w:t>Rất nhỏ so với khả năng của LM2596</w:t>
            </w:r>
          </w:p>
        </w:tc>
      </w:tr>
    </w:tbl>
    <w:p w14:paraId="1C97D4A6" w14:textId="37FB775F" w:rsidR="00D75336" w:rsidRDefault="00000000">
      <w:pPr>
        <w:pStyle w:val="Heading2"/>
      </w:pPr>
      <w:bookmarkStart w:id="54" w:name="_Toc243559133"/>
      <w:r>
        <w:t>2.7. Sơ đồ nguyên lý và</w:t>
      </w:r>
      <w:r w:rsidR="000A183C">
        <w:t xml:space="preserve"> thiết kế PCB</w:t>
      </w:r>
      <w:bookmarkEnd w:id="54"/>
      <w:r>
        <w:t xml:space="preserve"> </w:t>
      </w:r>
    </w:p>
    <w:p w14:paraId="07C59E9A" w14:textId="2967490E" w:rsidR="00D75336" w:rsidRDefault="00000000">
      <w:pPr>
        <w:jc w:val="both"/>
      </w:pPr>
      <w:r>
        <w:t>Sơ đồ nguyên lý được vẽ trên Altium Designer, chia thành các khối: màn hình OLED (U1), hai LED báo (L1, L2), module RC522, nguồn LM2596 và header P1, kit STM32F103C8T6 (STM1), mạch còi (Q1, R3, D1, LS1), ba nút nhấn SW1–SW3 và header UART C1.</w:t>
      </w:r>
    </w:p>
    <w:p w14:paraId="63293231" w14:textId="77777777" w:rsidR="00FB0418" w:rsidRDefault="00000000" w:rsidP="00FB0418">
      <w:pPr>
        <w:keepNext/>
        <w:spacing w:before="80" w:after="20"/>
        <w:ind w:firstLine="0"/>
        <w:jc w:val="center"/>
      </w:pPr>
      <w:r>
        <w:rPr>
          <w:noProof/>
        </w:rPr>
        <w:drawing>
          <wp:inline distT="0" distB="0" distL="114300" distR="114300" wp14:anchorId="6523C7C8" wp14:editId="2EBDFE99">
            <wp:extent cx="4838652" cy="3610752"/>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4884823" cy="3645206"/>
                    </a:xfrm>
                    <a:prstGeom prst="rect">
                      <a:avLst/>
                    </a:prstGeom>
                  </pic:spPr>
                </pic:pic>
              </a:graphicData>
            </a:graphic>
          </wp:inline>
        </w:drawing>
      </w:r>
    </w:p>
    <w:p w14:paraId="4362398F" w14:textId="0B083051" w:rsidR="00D75336" w:rsidRDefault="00FB0418" w:rsidP="00FB0418">
      <w:pPr>
        <w:pStyle w:val="Caption"/>
        <w:jc w:val="center"/>
      </w:pPr>
      <w:bookmarkStart w:id="55" w:name="_Toc243555246"/>
      <w:r>
        <w:t xml:space="preserve">Hình 2. </w:t>
      </w:r>
      <w:fldSimple w:instr=" SEQ Hình_2. \* ARABIC ">
        <w:r>
          <w:rPr>
            <w:noProof/>
          </w:rPr>
          <w:t>7</w:t>
        </w:r>
      </w:fldSimple>
      <w:bookmarkStart w:id="56" w:name="_Toc243494730"/>
      <w:bookmarkStart w:id="57" w:name="_Toc243509123"/>
      <w:bookmarkStart w:id="58" w:name="_Toc243509181"/>
      <w:r w:rsidR="00764AD4">
        <w:t>. Sơ đồ nguyên lý mạch thiết kế trên Altium Designer</w:t>
      </w:r>
      <w:bookmarkEnd w:id="55"/>
      <w:bookmarkEnd w:id="56"/>
      <w:bookmarkEnd w:id="57"/>
      <w:bookmarkEnd w:id="58"/>
    </w:p>
    <w:p w14:paraId="0195F4F6" w14:textId="2B6E3C14" w:rsidR="00D75336" w:rsidRDefault="00000000">
      <w:pPr>
        <w:jc w:val="both"/>
      </w:pPr>
      <w:r>
        <w:lastRenderedPageBreak/>
        <w:t>Từ sơ đồ nguyên lý, nhóm thiết kế mạch in hai lớp</w:t>
      </w:r>
      <w:r w:rsidR="000A183C">
        <w:t xml:space="preserve">. </w:t>
      </w:r>
      <w:r>
        <w:t>Module LM2596 đặt ở góc trên để tách nguồn xung khỏi khối RFID; còi, diode D1, transistor Q1 và header C1 nằm phía trên kit; hai LED và ba nút nhấn đặt cạnh kit để dễ quan sát và thao tác; màn hình OLED và module RC522 đặt ở mép dưới, anten RC522 nhô ra ngoài bo để không bị các mặt đồng và linh kiện làm giảm khoảng cách đọc.</w:t>
      </w:r>
    </w:p>
    <w:p w14:paraId="3A4272CE" w14:textId="77777777" w:rsidR="00764AD4" w:rsidRDefault="00000000" w:rsidP="00764AD4">
      <w:pPr>
        <w:keepNext/>
        <w:spacing w:before="80" w:after="20"/>
        <w:ind w:firstLine="0"/>
        <w:jc w:val="center"/>
      </w:pPr>
      <w:r>
        <w:rPr>
          <w:noProof/>
        </w:rPr>
        <w:drawing>
          <wp:inline distT="0" distB="0" distL="0" distR="0" wp14:anchorId="2101C121" wp14:editId="3A637B24">
            <wp:extent cx="2895600" cy="3492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b3d.png"/>
                    <pic:cNvPicPr/>
                  </pic:nvPicPr>
                  <pic:blipFill>
                    <a:blip r:embed="rId17"/>
                    <a:stretch>
                      <a:fillRect/>
                    </a:stretch>
                  </pic:blipFill>
                  <pic:spPr>
                    <a:xfrm>
                      <a:off x="0" y="0"/>
                      <a:ext cx="2912727" cy="3513198"/>
                    </a:xfrm>
                    <a:prstGeom prst="rect">
                      <a:avLst/>
                    </a:prstGeom>
                  </pic:spPr>
                </pic:pic>
              </a:graphicData>
            </a:graphic>
          </wp:inline>
        </w:drawing>
      </w:r>
    </w:p>
    <w:p w14:paraId="70E33F8E" w14:textId="60586991" w:rsidR="00D75336" w:rsidRDefault="00764AD4" w:rsidP="00764AD4">
      <w:pPr>
        <w:pStyle w:val="Caption"/>
        <w:jc w:val="center"/>
      </w:pPr>
      <w:bookmarkStart w:id="59" w:name="_Toc243494731"/>
      <w:bookmarkStart w:id="60" w:name="_Toc243509124"/>
      <w:bookmarkStart w:id="61" w:name="_Toc243509182"/>
      <w:bookmarkStart w:id="62" w:name="_Toc243555247"/>
      <w:r>
        <w:t xml:space="preserve">Hình 2. </w:t>
      </w:r>
      <w:fldSimple w:instr=" SEQ Hình_2. \* ARABIC ">
        <w:r w:rsidR="00FB0418">
          <w:rPr>
            <w:noProof/>
          </w:rPr>
          <w:t>8</w:t>
        </w:r>
      </w:fldSimple>
      <w:r>
        <w:t>. Mạch in PCB của hệ thống (hiển thị 3D)</w:t>
      </w:r>
      <w:bookmarkEnd w:id="59"/>
      <w:bookmarkEnd w:id="60"/>
      <w:bookmarkEnd w:id="61"/>
      <w:bookmarkEnd w:id="62"/>
    </w:p>
    <w:p w14:paraId="082CA5DA" w14:textId="77777777" w:rsidR="00D75336" w:rsidRDefault="00000000">
      <w:pPr>
        <w:pStyle w:val="Heading1"/>
        <w:pageBreakBefore/>
      </w:pPr>
      <w:bookmarkStart w:id="63" w:name="_Toc243559134"/>
      <w:r>
        <w:lastRenderedPageBreak/>
        <w:t>CHƯƠNG 3. THIẾT KẾ PHẦN MỀM VÀ THUẬT TOÁN</w:t>
      </w:r>
      <w:bookmarkEnd w:id="63"/>
    </w:p>
    <w:p w14:paraId="33E357B1" w14:textId="77777777" w:rsidR="00D75336" w:rsidRDefault="00000000">
      <w:pPr>
        <w:pStyle w:val="Heading2"/>
      </w:pPr>
      <w:bookmarkStart w:id="64" w:name="_Toc243559135"/>
      <w:r>
        <w:t>3.1. Kiến trúc phần mềm</w:t>
      </w:r>
      <w:bookmarkEnd w:id="64"/>
    </w:p>
    <w:p w14:paraId="33A7F450" w14:textId="77777777" w:rsidR="00D75336" w:rsidRDefault="00000000">
      <w:pPr>
        <w:jc w:val="both"/>
      </w:pPr>
      <w:r>
        <w:t>Firmware được viết bằng ngôn ngữ C, cấu hình ngoại vi bằng STM32CubeMX và biên dịch bằng Keil MDK-ARM, dùng thư viện HAL, tổ chức thành ba lớp. Lớp dưới cùng là HAL (SPI, I2C, UART, RTC, FLASH, GPIO). Lớp giữa là các driver: rc522 (giao tiếp RC522: đọc UID, xác thực, đọc/ghi block), OLED (SH1106/SSD1306) và button (đọc nút có chống dội). Lớp trên cùng là ứng dụng: rfid_app (vòng quét thẻ), user (máy trạng thái điểm danh/Admin), card_db (danh sách thẻ trong Flash), attendance_log (nhật ký và xuất CSV), card_data (ghi/đọc tên trên thẻ), alert (LED, buzzer) và ui (bố cục màn hình). Chương trình chạy theo vòng lặp chính không chặn: mỗi vòng gọi Alert_Task, USER_Task, RFID_Task, sau đó đọc UART bằng HAL_UART_Receive với timeout 0 và nghỉ 1 ms; các tác vụ định kỳ (quét thẻ 30 ms, giữ màn hình kết quả 2 s, nháy LED, nhịp còi, hết giờ Admin) đều dựa trên bộ đếm HAL_</w:t>
      </w:r>
      <w:proofErr w:type="gramStart"/>
      <w:r>
        <w:t>GetTick(</w:t>
      </w:r>
      <w:proofErr w:type="gramEnd"/>
      <w:r>
        <w:t>) 1 ms.</w:t>
      </w:r>
    </w:p>
    <w:p w14:paraId="4D54758B" w14:textId="77777777" w:rsidR="00D75336" w:rsidRDefault="00000000">
      <w:pPr>
        <w:pStyle w:val="Heading2"/>
      </w:pPr>
      <w:bookmarkStart w:id="65" w:name="_Toc243559136"/>
      <w:r>
        <w:t>3.2. Driver RC522 trên HAL_SPI</w:t>
      </w:r>
      <w:bookmarkEnd w:id="65"/>
    </w:p>
    <w:p w14:paraId="3C2E3AD6" w14:textId="77777777" w:rsidR="00D75336" w:rsidRDefault="00000000" w:rsidP="00515091">
      <w:r>
        <w:t xml:space="preserve">Driver sử dụng hai hàm nội bộ </w:t>
      </w:r>
      <w:proofErr w:type="gramStart"/>
      <w:r>
        <w:rPr>
          <w:rStyle w:val="HTMLCode"/>
          <w:rFonts w:ascii="Times New Roman" w:hAnsi="Times New Roman" w:cs="Times New Roman"/>
          <w:sz w:val="26"/>
          <w:szCs w:val="26"/>
        </w:rPr>
        <w:t>rd(</w:t>
      </w:r>
      <w:proofErr w:type="gramEnd"/>
      <w:r>
        <w:rPr>
          <w:rStyle w:val="HTMLCode"/>
          <w:rFonts w:ascii="Times New Roman" w:hAnsi="Times New Roman" w:cs="Times New Roman"/>
          <w:sz w:val="26"/>
          <w:szCs w:val="26"/>
        </w:rPr>
        <w:t>)</w:t>
      </w:r>
      <w:r>
        <w:t xml:space="preserve"> và </w:t>
      </w:r>
      <w:proofErr w:type="gramStart"/>
      <w:r>
        <w:rPr>
          <w:rStyle w:val="HTMLCode"/>
          <w:rFonts w:ascii="Times New Roman" w:hAnsi="Times New Roman" w:cs="Times New Roman"/>
          <w:sz w:val="26"/>
          <w:szCs w:val="26"/>
        </w:rPr>
        <w:t>wr(</w:t>
      </w:r>
      <w:proofErr w:type="gramEnd"/>
      <w:r>
        <w:rPr>
          <w:rStyle w:val="HTMLCode"/>
          <w:rFonts w:ascii="Times New Roman" w:hAnsi="Times New Roman" w:cs="Times New Roman"/>
          <w:sz w:val="26"/>
          <w:szCs w:val="26"/>
        </w:rPr>
        <w:t>)</w:t>
      </w:r>
      <w:r>
        <w:t xml:space="preserve"> để đọc/ghi các thanh ghi của RC522. Hai hàm này gọi </w:t>
      </w:r>
      <w:r>
        <w:rPr>
          <w:rStyle w:val="HTMLCode"/>
          <w:rFonts w:ascii="Times New Roman" w:hAnsi="Times New Roman" w:cs="Times New Roman"/>
          <w:sz w:val="26"/>
          <w:szCs w:val="26"/>
        </w:rPr>
        <w:t>reg_</w:t>
      </w:r>
      <w:proofErr w:type="gramStart"/>
      <w:r>
        <w:rPr>
          <w:rStyle w:val="HTMLCode"/>
          <w:rFonts w:ascii="Times New Roman" w:hAnsi="Times New Roman" w:cs="Times New Roman"/>
          <w:sz w:val="26"/>
          <w:szCs w:val="26"/>
        </w:rPr>
        <w:t>io(</w:t>
      </w:r>
      <w:proofErr w:type="gramEnd"/>
      <w:r>
        <w:rPr>
          <w:rStyle w:val="HTMLCode"/>
          <w:rFonts w:ascii="Times New Roman" w:hAnsi="Times New Roman" w:cs="Times New Roman"/>
          <w:sz w:val="26"/>
          <w:szCs w:val="26"/>
        </w:rPr>
        <w:t>)</w:t>
      </w:r>
      <w:r>
        <w:t xml:space="preserve">, trong đó dữ liệu được truyền qua giao tiếp SPI bằng </w:t>
      </w:r>
      <w:r>
        <w:rPr>
          <w:rStyle w:val="HTMLCode"/>
          <w:rFonts w:ascii="Times New Roman" w:hAnsi="Times New Roman" w:cs="Times New Roman"/>
          <w:sz w:val="26"/>
          <w:szCs w:val="26"/>
        </w:rPr>
        <w:t>HAL_SPI_</w:t>
      </w:r>
      <w:proofErr w:type="gramStart"/>
      <w:r>
        <w:rPr>
          <w:rStyle w:val="HTMLCode"/>
          <w:rFonts w:ascii="Times New Roman" w:hAnsi="Times New Roman" w:cs="Times New Roman"/>
          <w:sz w:val="26"/>
          <w:szCs w:val="26"/>
        </w:rPr>
        <w:t>TransmitReceive(</w:t>
      </w:r>
      <w:proofErr w:type="gramEnd"/>
      <w:r>
        <w:rPr>
          <w:rStyle w:val="HTMLCode"/>
          <w:rFonts w:ascii="Times New Roman" w:hAnsi="Times New Roman" w:cs="Times New Roman"/>
          <w:sz w:val="26"/>
          <w:szCs w:val="26"/>
        </w:rPr>
        <w:t>)</w:t>
      </w:r>
      <w:r>
        <w:t>. Mỗi giao dịch SPI được thực hiện trong khoảng thời gian CS ở mức thấp, sau đó CS được đưa lên mức cao để kết thúc giao dịch.</w:t>
      </w:r>
    </w:p>
    <w:p w14:paraId="54940419" w14:textId="77777777" w:rsidR="00D75336" w:rsidRDefault="00000000" w:rsidP="00515091">
      <w:r>
        <w:t>Quá trình khởi tạo RC522 (RC522_Init) gồm reset cứng bằng chân RST (kéo xuống 10 ms rồi chờ 50 ms), tiếp theo là reset mềm bằng lệnh SoftReset và chờ bit PowerDown được xóa. Driver đọc VersionReg, coi 0x00 hoặc 0xFF là lỗi giao tiếp. Sau đó cấu hình TxModeReg, RxModeReg = 0x00 (106 kbit/s), bộ định thời qua TModeReg = 0x80, TPrescalerReg = 0xA9 và TReloadReg = 0x03E8 để tạo thời gian chờ phản hồi của thẻ xấp xỉ 25 ms; TxASKReg = 0x40 (điều chế 100% ASK), ModeReg = 0x3D (giá trị khởi tạo CRC 0x6363). Cuối cùng bật hai bit Tx1RFEn, Tx2RFEn để mở anten và đặt độ lợi bộ thu 43 dB trong RFCfgReg.</w:t>
      </w:r>
    </w:p>
    <w:p w14:paraId="4D6E238D" w14:textId="77777777" w:rsidR="00D75336" w:rsidRDefault="00000000" w:rsidP="00515091">
      <w:r>
        <w:t>Quá trình đọc UID (RC522_ReadUID) chỉ dùng lệnh WUPA (0x52) để đánh thức thẻ ở cả trạng thái IDLE lẫn HALT và nhận ATQA. Tiếp theo, driver thực hiện chống va chạm bằng lệnh ANTICOLLISION CL1 (0x93 0x20); năm byte nhận được gồm bốn byte UID và một byte BCC được kiểm tra bằng phép XOR. Sau đó driver gửi lệnh SELECT và kiểm tra SAK; nếu UID nhiều cấp thì tiếp tục ở cấp 2, 3 (hỗ trợ UID 4, 7, 10 byte). Hàm RC522_Poll gọi ReadUID tối đa 3 lần khi gặp lỗi khung (nhiễu, va chạm, CRC), đọc thành công thì gửi HLTA và lọc trùng UID (mục 3.4). Ngoài ra driver có RC522_Authenticate, RC522_ReadBlock và RC522_WriteBlock dùng cho chức năng ghi tên lên thẻ; hàm ghi từ chối block 0 và các block trailer để tránh làm hỏng thẻ.</w:t>
      </w:r>
    </w:p>
    <w:p w14:paraId="31CDBE18" w14:textId="77777777" w:rsidR="00D75336" w:rsidRDefault="00D75336">
      <w:pPr>
        <w:spacing w:after="60" w:line="240" w:lineRule="auto"/>
        <w:ind w:firstLine="0"/>
      </w:pPr>
    </w:p>
    <w:p w14:paraId="3D027077" w14:textId="77777777" w:rsidR="00D75336" w:rsidRDefault="00000000">
      <w:pPr>
        <w:pStyle w:val="Heading2"/>
      </w:pPr>
      <w:bookmarkStart w:id="66" w:name="_Toc243559137"/>
      <w:r>
        <w:t>3.3. Máy trạng thái điểm danh và chế độ Admin</w:t>
      </w:r>
      <w:bookmarkEnd w:id="66"/>
    </w:p>
    <w:p w14:paraId="21A16597" w14:textId="77777777" w:rsidR="00D75336" w:rsidRDefault="00000000">
      <w:pPr>
        <w:jc w:val="both"/>
      </w:pPr>
      <w:r>
        <w:t>Luồng xử lý được mô hình hóa bằng máy trạng thái trong Hình 3.1 (kiểu SystemMode trong user.h). Mỗi khi RC522_Poll trả về một UID mới, hàm USER_HandleCard phân phối thẻ theo trạng thái hiện tại:</w:t>
      </w:r>
    </w:p>
    <w:p w14:paraId="4A064FCA" w14:textId="77777777" w:rsidR="00764AD4" w:rsidRDefault="00F06360" w:rsidP="00764AD4">
      <w:pPr>
        <w:keepNext/>
        <w:spacing w:before="80" w:after="20"/>
        <w:ind w:firstLine="0"/>
        <w:jc w:val="center"/>
      </w:pPr>
      <w:r w:rsidRPr="00F06360">
        <w:rPr>
          <w:noProof/>
        </w:rPr>
        <w:drawing>
          <wp:inline distT="0" distB="0" distL="0" distR="0" wp14:anchorId="62D93090" wp14:editId="05486CF6">
            <wp:extent cx="5915025" cy="3482340"/>
            <wp:effectExtent l="0" t="0" r="9525" b="3810"/>
            <wp:docPr id="24137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72720" name=""/>
                    <pic:cNvPicPr/>
                  </pic:nvPicPr>
                  <pic:blipFill>
                    <a:blip r:embed="rId18"/>
                    <a:stretch>
                      <a:fillRect/>
                    </a:stretch>
                  </pic:blipFill>
                  <pic:spPr>
                    <a:xfrm>
                      <a:off x="0" y="0"/>
                      <a:ext cx="5915025" cy="3482340"/>
                    </a:xfrm>
                    <a:prstGeom prst="rect">
                      <a:avLst/>
                    </a:prstGeom>
                  </pic:spPr>
                </pic:pic>
              </a:graphicData>
            </a:graphic>
          </wp:inline>
        </w:drawing>
      </w:r>
    </w:p>
    <w:p w14:paraId="47C31BF6" w14:textId="4AED3D73" w:rsidR="00D75336" w:rsidRDefault="00764AD4" w:rsidP="00764AD4">
      <w:pPr>
        <w:pStyle w:val="Caption"/>
        <w:jc w:val="center"/>
      </w:pPr>
      <w:bookmarkStart w:id="67" w:name="_Toc243509183"/>
      <w:bookmarkStart w:id="68" w:name="_Toc243555248"/>
      <w:r>
        <w:t xml:space="preserve">Hình 3. </w:t>
      </w:r>
      <w:fldSimple w:instr=" SEQ Hình_3. \* ARABIC ">
        <w:r w:rsidR="006B7921">
          <w:rPr>
            <w:noProof/>
          </w:rPr>
          <w:t>1</w:t>
        </w:r>
      </w:fldSimple>
      <w:r>
        <w:t>. Lưu đồ trạng thái (FSM) của luồng quét thẻ</w:t>
      </w:r>
      <w:bookmarkEnd w:id="67"/>
      <w:bookmarkEnd w:id="68"/>
    </w:p>
    <w:p w14:paraId="635F6897" w14:textId="77777777" w:rsidR="00D75336" w:rsidRDefault="00000000" w:rsidP="003F74A6">
      <w:r>
        <w:t>Khởi động: HAL_Init, cấu hình xung 72 MHz và các ngoại vi; khởi tạo OLED, RC522 (kèm kiểm tra SPI/FIFO), RTC và nhật ký (tìm vị trí ghi tiếp theo), danh sách thẻ; màn hình hiện “DIEM DANH – QUET THE” và số thẻ đã đăng ký.</w:t>
      </w:r>
    </w:p>
    <w:p w14:paraId="5E3C5B7F" w14:textId="77777777" w:rsidR="00D75336" w:rsidRDefault="00000000" w:rsidP="003F74A6">
      <w:r>
        <w:t>MODE_NORMAL (điểm danh): cứ 30 ms quét thẻ một lần. Thẻ Admin chuyển sang MODE_ADMIN_IDLE; thẻ chưa đăng ký bị từ chối (LED đỏ, 2 bíp); thẻ đã đăng ký được ghi nhật ký, phân loại đúng giờ/muộn và hiển thị kết quả.</w:t>
      </w:r>
    </w:p>
    <w:p w14:paraId="4C8EED87" w14:textId="1F668545" w:rsidR="00D75336" w:rsidRDefault="00000000" w:rsidP="003F74A6">
      <w:r>
        <w:t>MODE_ADMIN_IDLE: màn hình hiện menu “</w:t>
      </w:r>
      <w:proofErr w:type="gramStart"/>
      <w:r>
        <w:t>1:Them</w:t>
      </w:r>
      <w:proofErr w:type="gramEnd"/>
      <w:r>
        <w:t xml:space="preserve"> </w:t>
      </w:r>
      <w:proofErr w:type="gramStart"/>
      <w:r>
        <w:t>2:Xoa</w:t>
      </w:r>
      <w:proofErr w:type="gramEnd"/>
      <w:r>
        <w:t xml:space="preserve"> </w:t>
      </w:r>
      <w:proofErr w:type="gramStart"/>
      <w:r>
        <w:t>3:Tim</w:t>
      </w:r>
      <w:proofErr w:type="gramEnd"/>
      <w:r>
        <w:t>”; nút THÊM, XÓA, TÌM chuyển</w:t>
      </w:r>
      <w:r w:rsidR="003F74A6">
        <w:t xml:space="preserve"> </w:t>
      </w:r>
      <w:r>
        <w:t>tương ứng sang MODE_ADMIN_ADD, MODE_ADMIN_DEL, MODE_ADMIN_FIND. Quẹt thẻ thường khi chưa chọn nút chỉ nhận thông báo “Bam nut truoc”.</w:t>
      </w:r>
    </w:p>
    <w:p w14:paraId="223B3E71" w14:textId="77777777" w:rsidR="00D75336" w:rsidRDefault="00000000" w:rsidP="003F74A6">
      <w:r>
        <w:t>MODE_ADMIN_ADD / DEL / FIND: quẹt một thẻ để thêm vào, xóa khỏi hoặc tìm vị trí trong danh sách; kết quả (THANH CONG, THAT BAI, CO THE, KHONG CO) hiện 2 s rồi quay lại MODE_ADMIN_IDLE. Bấm lại bất kỳ nút nào khi đang chờ quẹt sẽ hủy và về menu.</w:t>
      </w:r>
    </w:p>
    <w:p w14:paraId="55D74C31" w14:textId="77777777" w:rsidR="00D75336" w:rsidRDefault="00000000" w:rsidP="003F74A6">
      <w:r>
        <w:lastRenderedPageBreak/>
        <w:t>Thoát Admin: quẹt lại thẻ Admin ở bất kỳ chế độ Admin nào, hoặc sau 30 s không thao tác (ADMIN_TIMEOUT_MS), hệ thống trở về MODE_NORMAL.</w:t>
      </w:r>
    </w:p>
    <w:p w14:paraId="3F92D728" w14:textId="77777777" w:rsidR="00D75336" w:rsidRDefault="00000000" w:rsidP="003F74A6">
      <w:r>
        <w:t>Ghi tên lên thẻ: khi máy tính gửi ‘W’ + chuỗi + Enter qua UART, thiết bị chuyển sang trạng thái chờ quẹt; thẻ quẹt kế tiếp (phải đã đăng ký) được ghi chuỗi vào block 4 rồi đọc lại để kiểm tra. Quá 30 s không nhập hoặc không quẹt thì tự hủy.</w:t>
      </w:r>
    </w:p>
    <w:p w14:paraId="7F54EDD2" w14:textId="77777777" w:rsidR="00D75336" w:rsidRDefault="00000000">
      <w:pPr>
        <w:jc w:val="both"/>
      </w:pPr>
      <w:r>
        <w:t>UID thẻ Admin được khai báo cố định trong user.c (ADMIN_UID_DEFAULT = 67 06 0C 07) và không cần nằm trong danh sách Flash; khi dùng thẻ khác làm Admin chỉ cần sửa hằng số này và nạp lại firmware. Mọi thao tác thêm/xóa thẻ đều được ghi xuống Flash ngay nên danh sách còn nguyên sau khi mất nguồn.</w:t>
      </w:r>
    </w:p>
    <w:p w14:paraId="78349EC0" w14:textId="77777777" w:rsidR="00D75336" w:rsidRDefault="00000000">
      <w:pPr>
        <w:pStyle w:val="Heading2"/>
      </w:pPr>
      <w:bookmarkStart w:id="69" w:name="_Toc243559138"/>
      <w:r>
        <w:t>3.4. Thuật toán chống đọc lặp một thẻ</w:t>
      </w:r>
      <w:bookmarkEnd w:id="69"/>
    </w:p>
    <w:p w14:paraId="15BB298F" w14:textId="77777777" w:rsidR="00D75336" w:rsidRDefault="00000000">
      <w:pPr>
        <w:jc w:val="both"/>
      </w:pPr>
      <w:r>
        <w:t>Khi thẻ nằm lâu trên đầu đọc, vòng quét 30 ms sẽ đọc được thẻ liên tục; nếu không xử lý thì một lần quẹt sẽ tạo hàng chục bản ghi. Driver RC522 chống đọc lặp bằng hai lớp kết hợp trong hàm RC522_Poll:</w:t>
      </w:r>
    </w:p>
    <w:p w14:paraId="48360587" w14:textId="77777777" w:rsidR="00D75336" w:rsidRDefault="00000000">
      <w:pPr>
        <w:numPr>
          <w:ilvl w:val="0"/>
          <w:numId w:val="7"/>
        </w:numPr>
        <w:spacing w:after="60"/>
        <w:jc w:val="both"/>
      </w:pPr>
      <w:r>
        <w:t>Lớp giao thức: sau mỗi lần đọc UID thành công, driver gửi HLTA để thẻ chuyển sang trạng thái HALT. Vì driver quét bằng WUPA nên thẻ HALT vẫn có thể được đánh thức; lớp này chỉ giảm số lần thẻ phản hồi, việc lọc trùng chính nằm ở lớp chốt UID.</w:t>
      </w:r>
    </w:p>
    <w:p w14:paraId="5B7ED6D2" w14:textId="77777777" w:rsidR="00D75336" w:rsidRDefault="00000000">
      <w:pPr>
        <w:numPr>
          <w:ilvl w:val="0"/>
          <w:numId w:val="7"/>
        </w:numPr>
        <w:spacing w:after="60"/>
        <w:jc w:val="both"/>
      </w:pPr>
      <w:r>
        <w:t>Lớp chốt UID (latch): driver lưu UID vừa báo và bật cờ latched. Lần quét sau nếu đọc được cùng UID thì trả về RC522_DUPLICATE và tầng ứng dụng bỏ qua. Chốt chỉ được mở khi thẻ vắng mặt liên tục ít nhất removal_ms = 300 ms; các lỗi khung thoáng qua (thẻ đang di chuyển, nhiễu) được coi là thẻ vẫn còn trong trường để bộ đếm vắng mặt không chạy sai.</w:t>
      </w:r>
    </w:p>
    <w:p w14:paraId="2C041AC5" w14:textId="5D2C86AC" w:rsidR="00D75336" w:rsidRDefault="00000000">
      <w:pPr>
        <w:numPr>
          <w:ilvl w:val="0"/>
          <w:numId w:val="7"/>
        </w:numPr>
        <w:spacing w:after="60"/>
        <w:jc w:val="both"/>
      </w:pPr>
      <w:r>
        <w:t>Kết quả: giữ thẻ bao lâu cũng chỉ tạo một sự kiện; muốn điểm danh lại phải nhấc thẻ ra ít nhất 0,3 s. Firmware hiện chưa giới hạn số lần điểm danh trong ngày, mỗi lần nhấc ra rồi quẹt lại sẽ tạo thêm một bản ghi</w:t>
      </w:r>
      <w:r w:rsidR="000A183C">
        <w:t>.</w:t>
      </w:r>
    </w:p>
    <w:p w14:paraId="3483C14C" w14:textId="77777777" w:rsidR="00D75336" w:rsidRDefault="00000000">
      <w:pPr>
        <w:pStyle w:val="Heading2"/>
      </w:pPr>
      <w:bookmarkStart w:id="70" w:name="_Toc243559139"/>
      <w:r>
        <w:t>3.5. Quản lý danh sách thẻ trong Flash nội</w:t>
      </w:r>
      <w:bookmarkEnd w:id="70"/>
    </w:p>
    <w:p w14:paraId="3D9B5042" w14:textId="19352FD6" w:rsidR="00D75336" w:rsidRDefault="00000000">
      <w:pPr>
        <w:jc w:val="both"/>
      </w:pPr>
      <w:r>
        <w:t xml:space="preserve">Flash được chia vùng như Hình 3.2 và Bảng 3.1. Danh sách thẻ (card_db.c) chiếm hai trang 1 KB bắt đầu tại 0x0800 E000; mỗi bản ghi thẻ </w:t>
      </w:r>
      <w:proofErr w:type="gramStart"/>
      <w:r>
        <w:t>8 byte</w:t>
      </w:r>
      <w:proofErr w:type="gramEnd"/>
      <w:r>
        <w:t xml:space="preserve"> nên mỗi trang chứa 128 bản ghi, tổng dung lượng 256 thẻ. Nhật ký điểm danh (attendance_log.c) chiếm bốn trang cuối từ 0x0800 F000. Linker không tự chặn vùng dữ liệu này nên cần theo dõi để firmware (hiện khoảng 21 KB) không vượt quá 0x0800 E000.</w:t>
      </w:r>
    </w:p>
    <w:p w14:paraId="583B0BCB" w14:textId="77777777" w:rsidR="006B7921" w:rsidRDefault="00F06360" w:rsidP="006B7921">
      <w:pPr>
        <w:keepNext/>
        <w:spacing w:before="80" w:after="20"/>
        <w:ind w:firstLine="0"/>
        <w:jc w:val="center"/>
      </w:pPr>
      <w:r w:rsidRPr="00F06360">
        <w:rPr>
          <w:noProof/>
        </w:rPr>
        <w:lastRenderedPageBreak/>
        <w:drawing>
          <wp:inline distT="0" distB="0" distL="0" distR="0" wp14:anchorId="3841B383" wp14:editId="39E505F5">
            <wp:extent cx="5968365" cy="4212590"/>
            <wp:effectExtent l="0" t="0" r="0" b="0"/>
            <wp:docPr id="171345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52988" name=""/>
                    <pic:cNvPicPr/>
                  </pic:nvPicPr>
                  <pic:blipFill>
                    <a:blip r:embed="rId19"/>
                    <a:stretch>
                      <a:fillRect/>
                    </a:stretch>
                  </pic:blipFill>
                  <pic:spPr>
                    <a:xfrm>
                      <a:off x="0" y="0"/>
                      <a:ext cx="5968365" cy="4212590"/>
                    </a:xfrm>
                    <a:prstGeom prst="rect">
                      <a:avLst/>
                    </a:prstGeom>
                  </pic:spPr>
                </pic:pic>
              </a:graphicData>
            </a:graphic>
          </wp:inline>
        </w:drawing>
      </w:r>
    </w:p>
    <w:p w14:paraId="0A62D10B" w14:textId="04A70F9F" w:rsidR="00D75336" w:rsidRDefault="006B7921" w:rsidP="006B7921">
      <w:pPr>
        <w:pStyle w:val="Caption"/>
        <w:jc w:val="center"/>
      </w:pPr>
      <w:bookmarkStart w:id="71" w:name="_Toc243509184"/>
      <w:bookmarkStart w:id="72" w:name="_Toc243555249"/>
      <w:r>
        <w:t xml:space="preserve">Hình 3. </w:t>
      </w:r>
      <w:fldSimple w:instr=" SEQ Hình_3. \* ARABIC ">
        <w:r>
          <w:rPr>
            <w:noProof/>
          </w:rPr>
          <w:t>2</w:t>
        </w:r>
      </w:fldSimple>
      <w:r>
        <w:t>. Phân vùng bộ nhớ Flash nội</w:t>
      </w:r>
      <w:bookmarkEnd w:id="71"/>
      <w:bookmarkEnd w:id="72"/>
    </w:p>
    <w:p w14:paraId="191E3C46" w14:textId="4CCB3333" w:rsidR="00D75336" w:rsidRDefault="00075AB2" w:rsidP="00075AB2">
      <w:pPr>
        <w:pStyle w:val="Caption"/>
        <w:jc w:val="center"/>
      </w:pPr>
      <w:bookmarkStart w:id="73" w:name="_Toc243495558"/>
      <w:bookmarkStart w:id="74" w:name="_Toc243509156"/>
      <w:bookmarkStart w:id="75" w:name="_Toc243519298"/>
      <w:r>
        <w:t xml:space="preserve">Bảng 3. </w:t>
      </w:r>
      <w:fldSimple w:instr=" SEQ Bảng_3. \* ARABIC ">
        <w:r>
          <w:rPr>
            <w:noProof/>
          </w:rPr>
          <w:t>1</w:t>
        </w:r>
      </w:fldSimple>
      <w:r>
        <w:t>.</w:t>
      </w:r>
      <w:r w:rsidRPr="00075AB2">
        <w:t xml:space="preserve"> </w:t>
      </w:r>
      <w:r>
        <w:t>Phân vùng bộ nhớ Flash nội</w:t>
      </w:r>
      <w:bookmarkEnd w:id="73"/>
      <w:bookmarkEnd w:id="74"/>
      <w:bookmarkEnd w:id="75"/>
    </w:p>
    <w:tbl>
      <w:tblPr>
        <w:tblStyle w:val="TableGrid"/>
        <w:tblW w:w="0" w:type="auto"/>
        <w:jc w:val="center"/>
        <w:tblLayout w:type="fixed"/>
        <w:tblLook w:val="04A0" w:firstRow="1" w:lastRow="0" w:firstColumn="1" w:lastColumn="0" w:noHBand="0" w:noVBand="1"/>
      </w:tblPr>
      <w:tblGrid>
        <w:gridCol w:w="1474"/>
        <w:gridCol w:w="1361"/>
        <w:gridCol w:w="1701"/>
        <w:gridCol w:w="1247"/>
        <w:gridCol w:w="3572"/>
      </w:tblGrid>
      <w:tr w:rsidR="00D75336" w14:paraId="481A262C" w14:textId="77777777" w:rsidTr="00843464">
        <w:trPr>
          <w:cantSplit/>
          <w:tblHeader/>
          <w:jc w:val="center"/>
        </w:trPr>
        <w:tc>
          <w:tcPr>
            <w:tcW w:w="1474" w:type="dxa"/>
            <w:vAlign w:val="center"/>
          </w:tcPr>
          <w:p w14:paraId="37FB0167" w14:textId="77777777" w:rsidR="00D75336" w:rsidRDefault="00000000">
            <w:pPr>
              <w:spacing w:before="30" w:after="30" w:line="240" w:lineRule="auto"/>
              <w:ind w:firstLine="0"/>
              <w:jc w:val="center"/>
            </w:pPr>
            <w:r>
              <w:rPr>
                <w:b/>
                <w:sz w:val="22"/>
              </w:rPr>
              <w:t>Vùng</w:t>
            </w:r>
          </w:p>
        </w:tc>
        <w:tc>
          <w:tcPr>
            <w:tcW w:w="1361" w:type="dxa"/>
            <w:vAlign w:val="center"/>
          </w:tcPr>
          <w:p w14:paraId="33719A32" w14:textId="77777777" w:rsidR="00D75336" w:rsidRDefault="00000000">
            <w:pPr>
              <w:spacing w:before="30" w:after="30" w:line="240" w:lineRule="auto"/>
              <w:ind w:firstLine="0"/>
              <w:jc w:val="center"/>
            </w:pPr>
            <w:r>
              <w:rPr>
                <w:b/>
                <w:sz w:val="22"/>
              </w:rPr>
              <w:t>Trang</w:t>
            </w:r>
          </w:p>
        </w:tc>
        <w:tc>
          <w:tcPr>
            <w:tcW w:w="1701" w:type="dxa"/>
            <w:vAlign w:val="center"/>
          </w:tcPr>
          <w:p w14:paraId="28353879" w14:textId="77777777" w:rsidR="00D75336" w:rsidRDefault="00000000">
            <w:pPr>
              <w:spacing w:before="30" w:after="30" w:line="240" w:lineRule="auto"/>
              <w:ind w:firstLine="0"/>
              <w:jc w:val="center"/>
            </w:pPr>
            <w:r>
              <w:rPr>
                <w:b/>
                <w:sz w:val="22"/>
              </w:rPr>
              <w:t>Địa chỉ</w:t>
            </w:r>
          </w:p>
        </w:tc>
        <w:tc>
          <w:tcPr>
            <w:tcW w:w="1247" w:type="dxa"/>
            <w:vAlign w:val="center"/>
          </w:tcPr>
          <w:p w14:paraId="1CC4384D" w14:textId="77777777" w:rsidR="00D75336" w:rsidRDefault="00000000">
            <w:pPr>
              <w:spacing w:before="30" w:after="30" w:line="240" w:lineRule="auto"/>
              <w:ind w:firstLine="0"/>
              <w:jc w:val="center"/>
            </w:pPr>
            <w:r>
              <w:rPr>
                <w:b/>
                <w:sz w:val="22"/>
              </w:rPr>
              <w:t>Dung lượng</w:t>
            </w:r>
          </w:p>
        </w:tc>
        <w:tc>
          <w:tcPr>
            <w:tcW w:w="3572" w:type="dxa"/>
            <w:vAlign w:val="center"/>
          </w:tcPr>
          <w:p w14:paraId="2EB09A3F" w14:textId="77777777" w:rsidR="00D75336" w:rsidRDefault="00000000">
            <w:pPr>
              <w:spacing w:before="30" w:after="30" w:line="240" w:lineRule="auto"/>
              <w:ind w:firstLine="0"/>
              <w:jc w:val="center"/>
            </w:pPr>
            <w:r>
              <w:rPr>
                <w:b/>
                <w:sz w:val="22"/>
              </w:rPr>
              <w:t>Nội dung</w:t>
            </w:r>
          </w:p>
        </w:tc>
      </w:tr>
      <w:tr w:rsidR="00D75336" w14:paraId="14F627EC" w14:textId="77777777" w:rsidTr="00843464">
        <w:trPr>
          <w:cantSplit/>
          <w:jc w:val="center"/>
        </w:trPr>
        <w:tc>
          <w:tcPr>
            <w:tcW w:w="1474" w:type="dxa"/>
            <w:vAlign w:val="center"/>
          </w:tcPr>
          <w:p w14:paraId="2E37442C" w14:textId="77777777" w:rsidR="00D75336" w:rsidRDefault="00000000">
            <w:pPr>
              <w:spacing w:before="30" w:after="30" w:line="240" w:lineRule="auto"/>
              <w:ind w:firstLine="0"/>
            </w:pPr>
            <w:r>
              <w:rPr>
                <w:sz w:val="22"/>
              </w:rPr>
              <w:t>Firmware</w:t>
            </w:r>
          </w:p>
        </w:tc>
        <w:tc>
          <w:tcPr>
            <w:tcW w:w="1361" w:type="dxa"/>
            <w:vAlign w:val="center"/>
          </w:tcPr>
          <w:p w14:paraId="193F0BD3" w14:textId="77777777" w:rsidR="00D75336" w:rsidRDefault="00000000">
            <w:pPr>
              <w:spacing w:before="30" w:after="30" w:line="240" w:lineRule="auto"/>
              <w:ind w:firstLine="0"/>
              <w:jc w:val="center"/>
            </w:pPr>
            <w:r>
              <w:rPr>
                <w:sz w:val="22"/>
              </w:rPr>
              <w:t>0 đến 55</w:t>
            </w:r>
          </w:p>
        </w:tc>
        <w:tc>
          <w:tcPr>
            <w:tcW w:w="1701" w:type="dxa"/>
            <w:vAlign w:val="center"/>
          </w:tcPr>
          <w:p w14:paraId="22B56E34" w14:textId="77777777" w:rsidR="00D75336" w:rsidRDefault="00000000">
            <w:pPr>
              <w:spacing w:before="30" w:after="30" w:line="240" w:lineRule="auto"/>
              <w:ind w:firstLine="0"/>
            </w:pPr>
            <w:r>
              <w:rPr>
                <w:sz w:val="22"/>
              </w:rPr>
              <w:t>0x0800 0000</w:t>
            </w:r>
          </w:p>
        </w:tc>
        <w:tc>
          <w:tcPr>
            <w:tcW w:w="1247" w:type="dxa"/>
            <w:vAlign w:val="center"/>
          </w:tcPr>
          <w:p w14:paraId="25517E7C" w14:textId="77777777" w:rsidR="00D75336" w:rsidRDefault="00000000">
            <w:pPr>
              <w:spacing w:before="30" w:after="30" w:line="240" w:lineRule="auto"/>
              <w:ind w:firstLine="0"/>
              <w:jc w:val="center"/>
            </w:pPr>
            <w:r>
              <w:rPr>
                <w:sz w:val="22"/>
              </w:rPr>
              <w:t>56 KB</w:t>
            </w:r>
          </w:p>
        </w:tc>
        <w:tc>
          <w:tcPr>
            <w:tcW w:w="3572" w:type="dxa"/>
            <w:vAlign w:val="center"/>
          </w:tcPr>
          <w:p w14:paraId="426E1A5D" w14:textId="77777777" w:rsidR="00D75336" w:rsidRDefault="00000000">
            <w:pPr>
              <w:spacing w:before="30" w:after="30" w:line="240" w:lineRule="auto"/>
              <w:ind w:firstLine="0"/>
            </w:pPr>
            <w:r>
              <w:rPr>
                <w:sz w:val="22"/>
              </w:rPr>
              <w:t>Mã chương trình, hằng số (đang dùng khoảng 21 KB)</w:t>
            </w:r>
          </w:p>
        </w:tc>
      </w:tr>
      <w:tr w:rsidR="00D75336" w14:paraId="501F723F" w14:textId="77777777" w:rsidTr="00843464">
        <w:trPr>
          <w:cantSplit/>
          <w:jc w:val="center"/>
        </w:trPr>
        <w:tc>
          <w:tcPr>
            <w:tcW w:w="1474" w:type="dxa"/>
            <w:vAlign w:val="center"/>
          </w:tcPr>
          <w:p w14:paraId="42663CCF" w14:textId="77777777" w:rsidR="00D75336" w:rsidRDefault="00000000">
            <w:pPr>
              <w:spacing w:before="30" w:after="30" w:line="240" w:lineRule="auto"/>
              <w:ind w:firstLine="0"/>
            </w:pPr>
            <w:r>
              <w:rPr>
                <w:sz w:val="22"/>
              </w:rPr>
              <w:t>CARD DB</w:t>
            </w:r>
          </w:p>
        </w:tc>
        <w:tc>
          <w:tcPr>
            <w:tcW w:w="1361" w:type="dxa"/>
            <w:vAlign w:val="center"/>
          </w:tcPr>
          <w:p w14:paraId="6737B441" w14:textId="77777777" w:rsidR="00D75336" w:rsidRDefault="00000000">
            <w:pPr>
              <w:spacing w:before="30" w:after="30" w:line="240" w:lineRule="auto"/>
              <w:ind w:firstLine="0"/>
              <w:jc w:val="center"/>
            </w:pPr>
            <w:r>
              <w:rPr>
                <w:sz w:val="22"/>
              </w:rPr>
              <w:t>56 đến 57</w:t>
            </w:r>
          </w:p>
        </w:tc>
        <w:tc>
          <w:tcPr>
            <w:tcW w:w="1701" w:type="dxa"/>
            <w:vAlign w:val="center"/>
          </w:tcPr>
          <w:p w14:paraId="5F0B0065" w14:textId="77777777" w:rsidR="00D75336" w:rsidRDefault="00000000">
            <w:pPr>
              <w:spacing w:before="30" w:after="30" w:line="240" w:lineRule="auto"/>
              <w:ind w:firstLine="0"/>
            </w:pPr>
            <w:r>
              <w:rPr>
                <w:sz w:val="22"/>
              </w:rPr>
              <w:t>0x0800 E000</w:t>
            </w:r>
          </w:p>
        </w:tc>
        <w:tc>
          <w:tcPr>
            <w:tcW w:w="1247" w:type="dxa"/>
            <w:vAlign w:val="center"/>
          </w:tcPr>
          <w:p w14:paraId="441B1A47" w14:textId="77777777" w:rsidR="00D75336" w:rsidRDefault="00000000">
            <w:pPr>
              <w:spacing w:before="30" w:after="30" w:line="240" w:lineRule="auto"/>
              <w:ind w:firstLine="0"/>
              <w:jc w:val="center"/>
            </w:pPr>
            <w:r>
              <w:rPr>
                <w:sz w:val="22"/>
              </w:rPr>
              <w:t>2 KB</w:t>
            </w:r>
          </w:p>
        </w:tc>
        <w:tc>
          <w:tcPr>
            <w:tcW w:w="3572" w:type="dxa"/>
            <w:vAlign w:val="center"/>
          </w:tcPr>
          <w:p w14:paraId="5ECBEBBC" w14:textId="77777777" w:rsidR="00D75336" w:rsidRDefault="00000000">
            <w:pPr>
              <w:spacing w:before="30" w:after="30" w:line="240" w:lineRule="auto"/>
              <w:ind w:firstLine="0"/>
            </w:pPr>
            <w:r>
              <w:rPr>
                <w:sz w:val="22"/>
              </w:rPr>
              <w:t>256 bản ghi thẻ × 8 B</w:t>
            </w:r>
          </w:p>
        </w:tc>
      </w:tr>
      <w:tr w:rsidR="00D75336" w14:paraId="01B51D97" w14:textId="77777777" w:rsidTr="00843464">
        <w:trPr>
          <w:cantSplit/>
          <w:jc w:val="center"/>
        </w:trPr>
        <w:tc>
          <w:tcPr>
            <w:tcW w:w="1474" w:type="dxa"/>
            <w:vAlign w:val="center"/>
          </w:tcPr>
          <w:p w14:paraId="616ECAC1" w14:textId="77777777" w:rsidR="00D75336" w:rsidRDefault="00000000">
            <w:pPr>
              <w:spacing w:before="30" w:after="30" w:line="240" w:lineRule="auto"/>
              <w:ind w:firstLine="0"/>
            </w:pPr>
            <w:r>
              <w:rPr>
                <w:sz w:val="22"/>
              </w:rPr>
              <w:t>Trống</w:t>
            </w:r>
          </w:p>
        </w:tc>
        <w:tc>
          <w:tcPr>
            <w:tcW w:w="1361" w:type="dxa"/>
            <w:vAlign w:val="center"/>
          </w:tcPr>
          <w:p w14:paraId="72652F38" w14:textId="77777777" w:rsidR="00D75336" w:rsidRDefault="00000000">
            <w:pPr>
              <w:spacing w:before="30" w:after="30" w:line="240" w:lineRule="auto"/>
              <w:ind w:firstLine="0"/>
              <w:jc w:val="center"/>
            </w:pPr>
            <w:r>
              <w:rPr>
                <w:sz w:val="22"/>
              </w:rPr>
              <w:t>58 đến 59</w:t>
            </w:r>
          </w:p>
        </w:tc>
        <w:tc>
          <w:tcPr>
            <w:tcW w:w="1701" w:type="dxa"/>
            <w:vAlign w:val="center"/>
          </w:tcPr>
          <w:p w14:paraId="2ED160C5" w14:textId="77777777" w:rsidR="00D75336" w:rsidRDefault="00000000">
            <w:pPr>
              <w:spacing w:before="30" w:after="30" w:line="240" w:lineRule="auto"/>
              <w:ind w:firstLine="0"/>
            </w:pPr>
            <w:r>
              <w:rPr>
                <w:sz w:val="22"/>
              </w:rPr>
              <w:t>0x0800 E800</w:t>
            </w:r>
          </w:p>
        </w:tc>
        <w:tc>
          <w:tcPr>
            <w:tcW w:w="1247" w:type="dxa"/>
            <w:vAlign w:val="center"/>
          </w:tcPr>
          <w:p w14:paraId="317A2EEC" w14:textId="77777777" w:rsidR="00D75336" w:rsidRDefault="00000000">
            <w:pPr>
              <w:spacing w:before="30" w:after="30" w:line="240" w:lineRule="auto"/>
              <w:ind w:firstLine="0"/>
              <w:jc w:val="center"/>
            </w:pPr>
            <w:r>
              <w:rPr>
                <w:sz w:val="22"/>
              </w:rPr>
              <w:t>2 KB</w:t>
            </w:r>
          </w:p>
        </w:tc>
        <w:tc>
          <w:tcPr>
            <w:tcW w:w="3572" w:type="dxa"/>
            <w:vAlign w:val="center"/>
          </w:tcPr>
          <w:p w14:paraId="3766E6E8" w14:textId="77777777" w:rsidR="00D75336" w:rsidRDefault="00000000">
            <w:pPr>
              <w:spacing w:before="30" w:after="30" w:line="240" w:lineRule="auto"/>
              <w:ind w:firstLine="0"/>
            </w:pPr>
            <w:r>
              <w:rPr>
                <w:sz w:val="22"/>
              </w:rPr>
              <w:t>Chưa sử dụng, dự phòng mở rộng</w:t>
            </w:r>
          </w:p>
        </w:tc>
      </w:tr>
      <w:tr w:rsidR="00D75336" w14:paraId="5943178E" w14:textId="77777777" w:rsidTr="00843464">
        <w:trPr>
          <w:cantSplit/>
          <w:jc w:val="center"/>
        </w:trPr>
        <w:tc>
          <w:tcPr>
            <w:tcW w:w="1474" w:type="dxa"/>
            <w:vAlign w:val="center"/>
          </w:tcPr>
          <w:p w14:paraId="1C3CCC06" w14:textId="77777777" w:rsidR="00D75336" w:rsidRDefault="00000000">
            <w:pPr>
              <w:spacing w:before="30" w:after="30" w:line="240" w:lineRule="auto"/>
              <w:ind w:firstLine="0"/>
            </w:pPr>
            <w:r>
              <w:rPr>
                <w:sz w:val="22"/>
              </w:rPr>
              <w:t>LOG RING</w:t>
            </w:r>
          </w:p>
        </w:tc>
        <w:tc>
          <w:tcPr>
            <w:tcW w:w="1361" w:type="dxa"/>
            <w:vAlign w:val="center"/>
          </w:tcPr>
          <w:p w14:paraId="636BD56D" w14:textId="77777777" w:rsidR="00D75336" w:rsidRDefault="00000000">
            <w:pPr>
              <w:spacing w:before="30" w:after="30" w:line="240" w:lineRule="auto"/>
              <w:ind w:firstLine="0"/>
              <w:jc w:val="center"/>
            </w:pPr>
            <w:r>
              <w:rPr>
                <w:sz w:val="22"/>
              </w:rPr>
              <w:t>60 đến 63</w:t>
            </w:r>
          </w:p>
        </w:tc>
        <w:tc>
          <w:tcPr>
            <w:tcW w:w="1701" w:type="dxa"/>
            <w:vAlign w:val="center"/>
          </w:tcPr>
          <w:p w14:paraId="3AE79FDF" w14:textId="77777777" w:rsidR="00D75336" w:rsidRDefault="00000000">
            <w:pPr>
              <w:spacing w:before="30" w:after="30" w:line="240" w:lineRule="auto"/>
              <w:ind w:firstLine="0"/>
            </w:pPr>
            <w:r>
              <w:rPr>
                <w:sz w:val="22"/>
              </w:rPr>
              <w:t>0x0800 F000</w:t>
            </w:r>
          </w:p>
        </w:tc>
        <w:tc>
          <w:tcPr>
            <w:tcW w:w="1247" w:type="dxa"/>
            <w:vAlign w:val="center"/>
          </w:tcPr>
          <w:p w14:paraId="62ED0FB7" w14:textId="77777777" w:rsidR="00D75336" w:rsidRDefault="00000000">
            <w:pPr>
              <w:spacing w:before="30" w:after="30" w:line="240" w:lineRule="auto"/>
              <w:ind w:firstLine="0"/>
              <w:jc w:val="center"/>
            </w:pPr>
            <w:r>
              <w:rPr>
                <w:sz w:val="22"/>
              </w:rPr>
              <w:t>4 KB</w:t>
            </w:r>
          </w:p>
        </w:tc>
        <w:tc>
          <w:tcPr>
            <w:tcW w:w="3572" w:type="dxa"/>
            <w:vAlign w:val="center"/>
          </w:tcPr>
          <w:p w14:paraId="3B80DA4A" w14:textId="77777777" w:rsidR="00D75336" w:rsidRDefault="00000000" w:rsidP="00075AB2">
            <w:pPr>
              <w:keepNext/>
              <w:spacing w:before="30" w:after="30" w:line="240" w:lineRule="auto"/>
              <w:ind w:firstLine="0"/>
            </w:pPr>
            <w:r>
              <w:rPr>
                <w:sz w:val="22"/>
              </w:rPr>
              <w:t>256 bản ghi nhật ký × 16 B</w:t>
            </w:r>
          </w:p>
        </w:tc>
      </w:tr>
    </w:tbl>
    <w:p w14:paraId="5238C36B" w14:textId="2581F49D" w:rsidR="00D75336" w:rsidRDefault="00075AB2" w:rsidP="00075AB2">
      <w:pPr>
        <w:pStyle w:val="Caption"/>
        <w:jc w:val="center"/>
      </w:pPr>
      <w:bookmarkStart w:id="76" w:name="_Toc243495559"/>
      <w:bookmarkStart w:id="77" w:name="_Toc243509157"/>
      <w:bookmarkStart w:id="78" w:name="_Toc243519299"/>
      <w:r>
        <w:t xml:space="preserve">Bảng 3. </w:t>
      </w:r>
      <w:fldSimple w:instr=" SEQ Bảng_3. \* ARABIC ">
        <w:r>
          <w:rPr>
            <w:noProof/>
          </w:rPr>
          <w:t>2</w:t>
        </w:r>
      </w:fldSimple>
      <w:r>
        <w:t>. Cấu trúc bản ghi thẻ (8 byte) và bản ghi nhật ký (16 byte)</w:t>
      </w:r>
      <w:bookmarkEnd w:id="76"/>
      <w:bookmarkEnd w:id="77"/>
      <w:bookmarkEnd w:id="78"/>
    </w:p>
    <w:tbl>
      <w:tblPr>
        <w:tblStyle w:val="TableGrid"/>
        <w:tblW w:w="0" w:type="auto"/>
        <w:jc w:val="center"/>
        <w:tblLayout w:type="fixed"/>
        <w:tblLook w:val="04A0" w:firstRow="1" w:lastRow="0" w:firstColumn="1" w:lastColumn="0" w:noHBand="0" w:noVBand="1"/>
      </w:tblPr>
      <w:tblGrid>
        <w:gridCol w:w="4677"/>
        <w:gridCol w:w="4677"/>
      </w:tblGrid>
      <w:tr w:rsidR="00D75336" w14:paraId="3D3C0537" w14:textId="77777777" w:rsidTr="00843464">
        <w:trPr>
          <w:cantSplit/>
          <w:tblHeader/>
          <w:jc w:val="center"/>
        </w:trPr>
        <w:tc>
          <w:tcPr>
            <w:tcW w:w="4677" w:type="dxa"/>
            <w:vAlign w:val="center"/>
          </w:tcPr>
          <w:p w14:paraId="66ADC300" w14:textId="77777777" w:rsidR="00D75336" w:rsidRDefault="00000000">
            <w:pPr>
              <w:spacing w:before="30" w:after="30" w:line="240" w:lineRule="auto"/>
              <w:ind w:firstLine="0"/>
              <w:jc w:val="center"/>
            </w:pPr>
            <w:r>
              <w:rPr>
                <w:b/>
                <w:sz w:val="22"/>
              </w:rPr>
              <w:t>Bản ghi thẻ (CardRecord_t, 8 byte)</w:t>
            </w:r>
          </w:p>
        </w:tc>
        <w:tc>
          <w:tcPr>
            <w:tcW w:w="4677" w:type="dxa"/>
            <w:vAlign w:val="center"/>
          </w:tcPr>
          <w:p w14:paraId="331EBCC1" w14:textId="77777777" w:rsidR="00D75336" w:rsidRDefault="00000000">
            <w:pPr>
              <w:spacing w:before="30" w:after="30" w:line="240" w:lineRule="auto"/>
              <w:ind w:firstLine="0"/>
              <w:jc w:val="center"/>
            </w:pPr>
            <w:r>
              <w:rPr>
                <w:b/>
                <w:sz w:val="22"/>
              </w:rPr>
              <w:t>Bản ghi nhật ký (Record_t, 16 byte)</w:t>
            </w:r>
          </w:p>
        </w:tc>
      </w:tr>
      <w:tr w:rsidR="00D75336" w14:paraId="3785E759" w14:textId="77777777" w:rsidTr="00843464">
        <w:trPr>
          <w:cantSplit/>
          <w:jc w:val="center"/>
        </w:trPr>
        <w:tc>
          <w:tcPr>
            <w:tcW w:w="4677" w:type="dxa"/>
            <w:vAlign w:val="center"/>
          </w:tcPr>
          <w:p w14:paraId="42A0E54C" w14:textId="77777777" w:rsidR="00D75336" w:rsidRDefault="00000000">
            <w:pPr>
              <w:spacing w:before="30" w:after="30" w:line="240" w:lineRule="auto"/>
              <w:ind w:firstLine="0"/>
            </w:pPr>
            <w:r>
              <w:rPr>
                <w:sz w:val="22"/>
              </w:rPr>
              <w:t>0–1: magic (0xC5A5 đang dùng; 0xFFFF trống; 0x0000 đã xóa)</w:t>
            </w:r>
          </w:p>
          <w:p w14:paraId="3189780A" w14:textId="77777777" w:rsidR="00D75336" w:rsidRDefault="00000000">
            <w:pPr>
              <w:spacing w:before="30" w:after="30" w:line="240" w:lineRule="auto"/>
              <w:ind w:firstLine="0"/>
            </w:pPr>
            <w:r>
              <w:rPr>
                <w:sz w:val="22"/>
              </w:rPr>
              <w:t>2–5: UID (4 byte)</w:t>
            </w:r>
          </w:p>
          <w:p w14:paraId="01CEF2E6" w14:textId="77777777" w:rsidR="00D75336" w:rsidRDefault="00000000">
            <w:pPr>
              <w:spacing w:before="30" w:after="30" w:line="240" w:lineRule="auto"/>
              <w:ind w:firstLine="0"/>
            </w:pPr>
            <w:r>
              <w:rPr>
                <w:sz w:val="22"/>
              </w:rPr>
              <w:t>6–7: dự trữ (ghi 0x0000)</w:t>
            </w:r>
          </w:p>
        </w:tc>
        <w:tc>
          <w:tcPr>
            <w:tcW w:w="4677" w:type="dxa"/>
            <w:vAlign w:val="center"/>
          </w:tcPr>
          <w:p w14:paraId="7B491E2B" w14:textId="77777777" w:rsidR="00D75336" w:rsidRDefault="00000000">
            <w:pPr>
              <w:spacing w:before="30" w:after="30" w:line="240" w:lineRule="auto"/>
              <w:ind w:firstLine="0"/>
            </w:pPr>
            <w:r>
              <w:rPr>
                <w:sz w:val="22"/>
              </w:rPr>
              <w:t>0–1: magic (0xA55A có dữ liệu; 0xFFFF trống)</w:t>
            </w:r>
          </w:p>
          <w:p w14:paraId="3F1755CE" w14:textId="77777777" w:rsidR="00D75336" w:rsidRDefault="00000000">
            <w:pPr>
              <w:spacing w:before="30" w:after="30" w:line="240" w:lineRule="auto"/>
              <w:ind w:firstLine="0"/>
            </w:pPr>
            <w:r>
              <w:rPr>
                <w:sz w:val="22"/>
              </w:rPr>
              <w:t>2–5: UID (4 byte)</w:t>
            </w:r>
          </w:p>
          <w:p w14:paraId="7D4385E4" w14:textId="77777777" w:rsidR="00D75336" w:rsidRDefault="00000000">
            <w:pPr>
              <w:spacing w:before="30" w:after="30" w:line="240" w:lineRule="auto"/>
              <w:ind w:firstLine="0"/>
            </w:pPr>
            <w:r>
              <w:rPr>
                <w:sz w:val="22"/>
              </w:rPr>
              <w:t>6: trạng thái (0 đúng giờ, 1 muộn)</w:t>
            </w:r>
          </w:p>
          <w:p w14:paraId="227475AA" w14:textId="77777777" w:rsidR="00D75336" w:rsidRDefault="00000000">
            <w:pPr>
              <w:spacing w:before="30" w:after="30" w:line="240" w:lineRule="auto"/>
              <w:ind w:firstLine="0"/>
            </w:pPr>
            <w:r>
              <w:rPr>
                <w:sz w:val="22"/>
              </w:rPr>
              <w:t>7–9: ngày, tháng, năm (2 số cuối)</w:t>
            </w:r>
          </w:p>
          <w:p w14:paraId="68D2BBB8" w14:textId="77777777" w:rsidR="00D75336" w:rsidRDefault="00000000">
            <w:pPr>
              <w:spacing w:before="30" w:after="30" w:line="240" w:lineRule="auto"/>
              <w:ind w:firstLine="0"/>
            </w:pPr>
            <w:r>
              <w:rPr>
                <w:sz w:val="22"/>
              </w:rPr>
              <w:t>10–12: giờ, phút, giây</w:t>
            </w:r>
          </w:p>
          <w:p w14:paraId="77786E30" w14:textId="77777777" w:rsidR="00D75336" w:rsidRDefault="00000000">
            <w:pPr>
              <w:spacing w:before="30" w:after="30" w:line="240" w:lineRule="auto"/>
              <w:ind w:firstLine="0"/>
            </w:pPr>
            <w:r>
              <w:rPr>
                <w:sz w:val="22"/>
              </w:rPr>
              <w:t>13–14: CRC (dự trữ, hiện ghi 0)</w:t>
            </w:r>
          </w:p>
          <w:p w14:paraId="62281A4D" w14:textId="77777777" w:rsidR="00D75336" w:rsidRDefault="00000000" w:rsidP="00075AB2">
            <w:pPr>
              <w:keepNext/>
              <w:spacing w:before="30" w:after="30" w:line="240" w:lineRule="auto"/>
              <w:ind w:firstLine="0"/>
            </w:pPr>
            <w:r>
              <w:rPr>
                <w:sz w:val="22"/>
              </w:rPr>
              <w:t>15: byte đệm</w:t>
            </w:r>
          </w:p>
        </w:tc>
      </w:tr>
    </w:tbl>
    <w:p w14:paraId="1F50C79B" w14:textId="77777777" w:rsidR="00D75336" w:rsidRDefault="00000000">
      <w:pPr>
        <w:jc w:val="both"/>
      </w:pPr>
      <w:r>
        <w:t xml:space="preserve">Tìm thẻ (CardDB_Find) duyệt tuyến tính từ ô đầu tiên, bỏ qua ô đã xóa và dừng ở ô trống đầu tiên, so sánh </w:t>
      </w:r>
      <w:proofErr w:type="gramStart"/>
      <w:r>
        <w:t>4 byte</w:t>
      </w:r>
      <w:proofErr w:type="gramEnd"/>
      <w:r>
        <w:t xml:space="preserve"> UID; với tối đa 256 ô thao tác này mất dưới 1 ms. Thêm thẻ (CardDB_Add) kiểm tra trùng rồi ghi bản ghi vào ô trống kế tiếp (write_index, được xác </w:t>
      </w:r>
      <w:r>
        <w:lastRenderedPageBreak/>
        <w:t>định khi khởi động bằng cách tìm ô 0xFFFF đầu tiên), ghi theo từng nửa từ và đọc lại để xác minh. Xóa thẻ (CardDB_Delete) không ghi đè tại chỗ mà chép cả trang 1 KB ra RAM, đổi magic của ô cần xóa thành 0x0000, xóa trang rồi ghi lại các nửa từ khác 0xFFFF và so sánh lại toàn trang. Ô đã xóa không được tái sử dụng; khi write_index chạm 256 thiết bị báo “Bo nho day” cho tới khi xóa toàn bộ vùng thẻ (CardDB_EraseAll).</w:t>
      </w:r>
    </w:p>
    <w:p w14:paraId="7906381B" w14:textId="77777777" w:rsidR="00D75336" w:rsidRDefault="00000000">
      <w:pPr>
        <w:pStyle w:val="Heading2"/>
      </w:pPr>
      <w:bookmarkStart w:id="79" w:name="_Toc243559140"/>
      <w:r>
        <w:t>3.6. Nhật ký vòng trên Flash</w:t>
      </w:r>
      <w:bookmarkEnd w:id="79"/>
    </w:p>
    <w:p w14:paraId="7EA369DA" w14:textId="77777777" w:rsidR="00D75336" w:rsidRDefault="00000000">
      <w:pPr>
        <w:jc w:val="both"/>
      </w:pPr>
      <w:r>
        <w:t>Nhật ký là bộ đệm vòng gồm bốn trang (60 đến 63), mỗi trang 64 bản ghi 16 byte, tổng 256 bản ghi. Mỗi lần ghi lập trình 8 nửa từ, mất khoảng 8 × 70 µs ≈ 0,6 ms, sau đó đọc lại và so sánh với bản ghi trong RAM. Khi trang hiện tại đã đầy (current_slot = 64), con trỏ chuyển sang trang kế tiếp theo vòng và xóa trang đó trước khi ghi (khoảng 20 đến 40 ms, chỉ xảy ra một lần mỗi 64 bản ghi). Như vậy 64 bản ghi cũ nhất bị xóa cùng lúc để nhường chỗ cho bản ghi mới.</w:t>
      </w:r>
    </w:p>
    <w:p w14:paraId="5E20CEBF" w14:textId="77777777" w:rsidR="00D75336" w:rsidRDefault="00000000">
      <w:pPr>
        <w:jc w:val="both"/>
      </w:pPr>
      <w:r>
        <w:t>Khi khởi động, ATTLOG_Init quét lần lượt các ô từ trang 60 để tìm ô trống (magic = 0xFFFF) đầu tiên làm vị trí ghi tiếp, đồng thời đếm số bản ghi hợp lệ để tiếp tục đánh số thứ tự (STT). Nếu cả bốn trang đều đầy, trang 60 được xóa và ghi lại từ đầu. Khi xuất CSV, hàm ATTLOG_IsWrapped kiểm tra trang kế tiếp trang đang ghi còn dữ liệu hay không để bắt đầu đọc từ trang cũ nhất. Về tuổi thọ, mỗi trang bị xóa một lần sau mỗi 256 bản ghi; với độ bền 10 000 chu kỳ, vùng nhật ký ghi được khoảng 10 000 × 256 ≈ 2,56 triệu bản ghi. Với 200 lượt điểm danh mỗi ngày, thời gian sử dụng ước tính 2,56 triệu / 200 = 12 800 ngày, tức khoảng 35 năm.</w:t>
      </w:r>
    </w:p>
    <w:p w14:paraId="2BA86DA6" w14:textId="77777777" w:rsidR="00D75336" w:rsidRDefault="00000000">
      <w:pPr>
        <w:pStyle w:val="Heading2"/>
      </w:pPr>
      <w:bookmarkStart w:id="80" w:name="_Toc243559141"/>
      <w:r>
        <w:t>3.7. Phân loại đúng giờ và muộn</w:t>
      </w:r>
      <w:bookmarkEnd w:id="80"/>
    </w:p>
    <w:p w14:paraId="7783413C" w14:textId="2878E8B4" w:rsidR="00D75336" w:rsidRDefault="00000000">
      <w:pPr>
        <w:jc w:val="both"/>
      </w:pPr>
      <w:r>
        <w:t>Thời điểm của mỗi lượt quẹt được đọc từ RTC nội bằng HAL_RTC_GetTime và HAL_RTC_GetDate (định dạng nhị phân) rồi lưu trực tiếp vào các trường ngày, tháng, năm, giờ, phút, giây của bản ghi. Hàm ATTLOG_Classify so sánh giờ h và phút m với mốc cố định 08:00: nếu h &lt; 8 hoặc (h = 8 và m = 0) thì là ĐÚNG GIỜ (status = 0), còn lại là MUỘN (status = 1). Mốc này được viết trực tiếp trong mã nguồn; muốn đổi giờ vào cần sửa hàm và nạp lại firmware.</w:t>
      </w:r>
    </w:p>
    <w:p w14:paraId="016A8307" w14:textId="78E38BCE" w:rsidR="00D75336" w:rsidRDefault="00075AB2" w:rsidP="00075AB2">
      <w:pPr>
        <w:pStyle w:val="Caption"/>
        <w:jc w:val="center"/>
      </w:pPr>
      <w:bookmarkStart w:id="81" w:name="_Toc243495560"/>
      <w:bookmarkStart w:id="82" w:name="_Toc243509158"/>
      <w:bookmarkStart w:id="83" w:name="_Toc243519300"/>
      <w:r>
        <w:t xml:space="preserve">Bảng 3. </w:t>
      </w:r>
      <w:fldSimple w:instr=" SEQ Bảng_3. \* ARABIC ">
        <w:r>
          <w:rPr>
            <w:noProof/>
          </w:rPr>
          <w:t>3</w:t>
        </w:r>
      </w:fldSimple>
      <w:r>
        <w:t>. Phản hồi của thiết bị theo kết quả quẹt thẻ</w:t>
      </w:r>
      <w:bookmarkEnd w:id="81"/>
      <w:bookmarkEnd w:id="82"/>
      <w:bookmarkEnd w:id="83"/>
    </w:p>
    <w:tbl>
      <w:tblPr>
        <w:tblStyle w:val="TableGrid"/>
        <w:tblW w:w="0" w:type="auto"/>
        <w:jc w:val="center"/>
        <w:tblLayout w:type="fixed"/>
        <w:tblLook w:val="04A0" w:firstRow="1" w:lastRow="0" w:firstColumn="1" w:lastColumn="0" w:noHBand="0" w:noVBand="1"/>
      </w:tblPr>
      <w:tblGrid>
        <w:gridCol w:w="3231"/>
        <w:gridCol w:w="1871"/>
        <w:gridCol w:w="964"/>
        <w:gridCol w:w="1587"/>
        <w:gridCol w:w="1701"/>
      </w:tblGrid>
      <w:tr w:rsidR="00D75336" w14:paraId="4CD0E5D8" w14:textId="77777777" w:rsidTr="00843464">
        <w:trPr>
          <w:cantSplit/>
          <w:tblHeader/>
          <w:jc w:val="center"/>
        </w:trPr>
        <w:tc>
          <w:tcPr>
            <w:tcW w:w="3231" w:type="dxa"/>
            <w:vAlign w:val="center"/>
          </w:tcPr>
          <w:p w14:paraId="6E314A21" w14:textId="77777777" w:rsidR="00D75336" w:rsidRDefault="00000000">
            <w:pPr>
              <w:spacing w:before="30" w:after="30" w:line="240" w:lineRule="auto"/>
              <w:ind w:firstLine="0"/>
              <w:jc w:val="center"/>
            </w:pPr>
            <w:r>
              <w:rPr>
                <w:b/>
                <w:sz w:val="22"/>
              </w:rPr>
              <w:t>Điều kiện</w:t>
            </w:r>
          </w:p>
        </w:tc>
        <w:tc>
          <w:tcPr>
            <w:tcW w:w="1871" w:type="dxa"/>
            <w:vAlign w:val="center"/>
          </w:tcPr>
          <w:p w14:paraId="73F5C2BB" w14:textId="77777777" w:rsidR="00D75336" w:rsidRDefault="00000000">
            <w:pPr>
              <w:spacing w:before="30" w:after="30" w:line="240" w:lineRule="auto"/>
              <w:ind w:firstLine="0"/>
              <w:jc w:val="center"/>
            </w:pPr>
            <w:r>
              <w:rPr>
                <w:b/>
                <w:sz w:val="22"/>
              </w:rPr>
              <w:t>Màn hình OLED</w:t>
            </w:r>
          </w:p>
        </w:tc>
        <w:tc>
          <w:tcPr>
            <w:tcW w:w="964" w:type="dxa"/>
            <w:vAlign w:val="center"/>
          </w:tcPr>
          <w:p w14:paraId="363C7725" w14:textId="77777777" w:rsidR="00D75336" w:rsidRDefault="00000000">
            <w:pPr>
              <w:spacing w:before="30" w:after="30" w:line="240" w:lineRule="auto"/>
              <w:ind w:firstLine="0"/>
              <w:jc w:val="center"/>
            </w:pPr>
            <w:r>
              <w:rPr>
                <w:b/>
                <w:sz w:val="22"/>
              </w:rPr>
              <w:t>LED</w:t>
            </w:r>
          </w:p>
        </w:tc>
        <w:tc>
          <w:tcPr>
            <w:tcW w:w="1587" w:type="dxa"/>
            <w:vAlign w:val="center"/>
          </w:tcPr>
          <w:p w14:paraId="48B39FFB" w14:textId="77777777" w:rsidR="00D75336" w:rsidRDefault="00000000">
            <w:pPr>
              <w:spacing w:before="30" w:after="30" w:line="240" w:lineRule="auto"/>
              <w:ind w:firstLine="0"/>
              <w:jc w:val="center"/>
            </w:pPr>
            <w:r>
              <w:rPr>
                <w:b/>
                <w:sz w:val="22"/>
              </w:rPr>
              <w:t>Buzzer</w:t>
            </w:r>
          </w:p>
        </w:tc>
        <w:tc>
          <w:tcPr>
            <w:tcW w:w="1701" w:type="dxa"/>
            <w:vAlign w:val="center"/>
          </w:tcPr>
          <w:p w14:paraId="2E0D3C59" w14:textId="77777777" w:rsidR="00D75336" w:rsidRDefault="00000000">
            <w:pPr>
              <w:spacing w:before="30" w:after="30" w:line="240" w:lineRule="auto"/>
              <w:ind w:firstLine="0"/>
              <w:jc w:val="center"/>
            </w:pPr>
            <w:r>
              <w:rPr>
                <w:b/>
                <w:sz w:val="22"/>
              </w:rPr>
              <w:t>Ghi log</w:t>
            </w:r>
          </w:p>
        </w:tc>
      </w:tr>
      <w:tr w:rsidR="00D75336" w14:paraId="45D3BA84" w14:textId="77777777" w:rsidTr="00843464">
        <w:trPr>
          <w:cantSplit/>
          <w:jc w:val="center"/>
        </w:trPr>
        <w:tc>
          <w:tcPr>
            <w:tcW w:w="3231" w:type="dxa"/>
            <w:vAlign w:val="center"/>
          </w:tcPr>
          <w:p w14:paraId="050E5C33" w14:textId="77777777" w:rsidR="00D75336" w:rsidRDefault="00000000">
            <w:pPr>
              <w:spacing w:before="30" w:after="30" w:line="240" w:lineRule="auto"/>
              <w:ind w:firstLine="0"/>
            </w:pPr>
            <w:r>
              <w:rPr>
                <w:sz w:val="22"/>
              </w:rPr>
              <w:t>Thẻ đã đăng ký, quẹt đến 08:00</w:t>
            </w:r>
          </w:p>
        </w:tc>
        <w:tc>
          <w:tcPr>
            <w:tcW w:w="1871" w:type="dxa"/>
            <w:vAlign w:val="center"/>
          </w:tcPr>
          <w:p w14:paraId="12F3C402" w14:textId="77777777" w:rsidR="00D75336" w:rsidRDefault="00000000">
            <w:pPr>
              <w:spacing w:before="30" w:after="30" w:line="240" w:lineRule="auto"/>
              <w:ind w:firstLine="0"/>
            </w:pPr>
            <w:r>
              <w:rPr>
                <w:sz w:val="22"/>
              </w:rPr>
              <w:t>DIEM DANH OK – DUNG GIO</w:t>
            </w:r>
          </w:p>
        </w:tc>
        <w:tc>
          <w:tcPr>
            <w:tcW w:w="964" w:type="dxa"/>
            <w:vAlign w:val="center"/>
          </w:tcPr>
          <w:p w14:paraId="2CB32C09" w14:textId="77777777" w:rsidR="00D75336" w:rsidRDefault="00000000">
            <w:pPr>
              <w:spacing w:before="30" w:after="30" w:line="240" w:lineRule="auto"/>
              <w:ind w:firstLine="0"/>
              <w:jc w:val="center"/>
            </w:pPr>
            <w:r>
              <w:rPr>
                <w:sz w:val="22"/>
              </w:rPr>
              <w:t>Xanh 2 s</w:t>
            </w:r>
          </w:p>
        </w:tc>
        <w:tc>
          <w:tcPr>
            <w:tcW w:w="1587" w:type="dxa"/>
            <w:vAlign w:val="center"/>
          </w:tcPr>
          <w:p w14:paraId="70AD2EA8" w14:textId="77777777" w:rsidR="00D75336" w:rsidRDefault="00000000">
            <w:pPr>
              <w:spacing w:before="30" w:after="30" w:line="240" w:lineRule="auto"/>
              <w:ind w:firstLine="0"/>
            </w:pPr>
            <w:r>
              <w:rPr>
                <w:sz w:val="22"/>
              </w:rPr>
              <w:t>1 bíp dài 400 ms</w:t>
            </w:r>
          </w:p>
        </w:tc>
        <w:tc>
          <w:tcPr>
            <w:tcW w:w="1701" w:type="dxa"/>
            <w:vAlign w:val="center"/>
          </w:tcPr>
          <w:p w14:paraId="3EE3D79F" w14:textId="77777777" w:rsidR="00D75336" w:rsidRDefault="00000000">
            <w:pPr>
              <w:spacing w:before="30" w:after="30" w:line="240" w:lineRule="auto"/>
              <w:ind w:firstLine="0"/>
            </w:pPr>
            <w:r>
              <w:rPr>
                <w:sz w:val="22"/>
              </w:rPr>
              <w:t>Có (status = 0)</w:t>
            </w:r>
          </w:p>
        </w:tc>
      </w:tr>
      <w:tr w:rsidR="00D75336" w14:paraId="1D43A240" w14:textId="77777777" w:rsidTr="00843464">
        <w:trPr>
          <w:cantSplit/>
          <w:jc w:val="center"/>
        </w:trPr>
        <w:tc>
          <w:tcPr>
            <w:tcW w:w="3231" w:type="dxa"/>
            <w:vAlign w:val="center"/>
          </w:tcPr>
          <w:p w14:paraId="66A725EE" w14:textId="77777777" w:rsidR="00D75336" w:rsidRDefault="00000000">
            <w:pPr>
              <w:spacing w:before="30" w:after="30" w:line="240" w:lineRule="auto"/>
              <w:ind w:firstLine="0"/>
            </w:pPr>
            <w:r>
              <w:rPr>
                <w:sz w:val="22"/>
              </w:rPr>
              <w:t>Thẻ đã đăng ký, quẹt từ 08:01</w:t>
            </w:r>
          </w:p>
        </w:tc>
        <w:tc>
          <w:tcPr>
            <w:tcW w:w="1871" w:type="dxa"/>
            <w:vAlign w:val="center"/>
          </w:tcPr>
          <w:p w14:paraId="3566FC58" w14:textId="77777777" w:rsidR="00D75336" w:rsidRDefault="00000000">
            <w:pPr>
              <w:spacing w:before="30" w:after="30" w:line="240" w:lineRule="auto"/>
              <w:ind w:firstLine="0"/>
            </w:pPr>
            <w:r>
              <w:rPr>
                <w:sz w:val="22"/>
              </w:rPr>
              <w:t>DIEM DANH OK – MUON</w:t>
            </w:r>
          </w:p>
        </w:tc>
        <w:tc>
          <w:tcPr>
            <w:tcW w:w="964" w:type="dxa"/>
            <w:vAlign w:val="center"/>
          </w:tcPr>
          <w:p w14:paraId="4AEB907D" w14:textId="77777777" w:rsidR="00D75336" w:rsidRDefault="00000000">
            <w:pPr>
              <w:spacing w:before="30" w:after="30" w:line="240" w:lineRule="auto"/>
              <w:ind w:firstLine="0"/>
              <w:jc w:val="center"/>
            </w:pPr>
            <w:r>
              <w:rPr>
                <w:sz w:val="22"/>
              </w:rPr>
              <w:t>Đỏ 2 s</w:t>
            </w:r>
          </w:p>
        </w:tc>
        <w:tc>
          <w:tcPr>
            <w:tcW w:w="1587" w:type="dxa"/>
            <w:vAlign w:val="center"/>
          </w:tcPr>
          <w:p w14:paraId="4A12E10E" w14:textId="77777777" w:rsidR="00D75336" w:rsidRDefault="00000000">
            <w:pPr>
              <w:spacing w:before="30" w:after="30" w:line="240" w:lineRule="auto"/>
              <w:ind w:firstLine="0"/>
            </w:pPr>
            <w:r>
              <w:rPr>
                <w:sz w:val="22"/>
              </w:rPr>
              <w:t>3 bíp ngắn 120 ms</w:t>
            </w:r>
          </w:p>
        </w:tc>
        <w:tc>
          <w:tcPr>
            <w:tcW w:w="1701" w:type="dxa"/>
            <w:vAlign w:val="center"/>
          </w:tcPr>
          <w:p w14:paraId="5150A12A" w14:textId="77777777" w:rsidR="00D75336" w:rsidRDefault="00000000">
            <w:pPr>
              <w:spacing w:before="30" w:after="30" w:line="240" w:lineRule="auto"/>
              <w:ind w:firstLine="0"/>
            </w:pPr>
            <w:r>
              <w:rPr>
                <w:sz w:val="22"/>
              </w:rPr>
              <w:t>Có (status = 1)</w:t>
            </w:r>
          </w:p>
        </w:tc>
      </w:tr>
      <w:tr w:rsidR="00D75336" w14:paraId="1448AD00" w14:textId="77777777" w:rsidTr="00843464">
        <w:trPr>
          <w:cantSplit/>
          <w:jc w:val="center"/>
        </w:trPr>
        <w:tc>
          <w:tcPr>
            <w:tcW w:w="3231" w:type="dxa"/>
            <w:vAlign w:val="center"/>
          </w:tcPr>
          <w:p w14:paraId="46B42A7F" w14:textId="77777777" w:rsidR="00D75336" w:rsidRDefault="00000000">
            <w:pPr>
              <w:spacing w:before="30" w:after="30" w:line="240" w:lineRule="auto"/>
              <w:ind w:firstLine="0"/>
            </w:pPr>
            <w:r>
              <w:rPr>
                <w:sz w:val="22"/>
              </w:rPr>
              <w:t>UID không có trong danh sách</w:t>
            </w:r>
          </w:p>
        </w:tc>
        <w:tc>
          <w:tcPr>
            <w:tcW w:w="1871" w:type="dxa"/>
            <w:vAlign w:val="center"/>
          </w:tcPr>
          <w:p w14:paraId="08CF1B4A" w14:textId="77777777" w:rsidR="00D75336" w:rsidRDefault="00000000">
            <w:pPr>
              <w:spacing w:before="30" w:after="30" w:line="240" w:lineRule="auto"/>
              <w:ind w:firstLine="0"/>
            </w:pPr>
            <w:r>
              <w:rPr>
                <w:sz w:val="22"/>
              </w:rPr>
              <w:t>THE KHONG HOP LE – TU CHOI</w:t>
            </w:r>
          </w:p>
        </w:tc>
        <w:tc>
          <w:tcPr>
            <w:tcW w:w="964" w:type="dxa"/>
            <w:vAlign w:val="center"/>
          </w:tcPr>
          <w:p w14:paraId="0C568E7F" w14:textId="77777777" w:rsidR="00D75336" w:rsidRDefault="00000000">
            <w:pPr>
              <w:spacing w:before="30" w:after="30" w:line="240" w:lineRule="auto"/>
              <w:ind w:firstLine="0"/>
              <w:jc w:val="center"/>
            </w:pPr>
            <w:r>
              <w:rPr>
                <w:sz w:val="22"/>
              </w:rPr>
              <w:t>Đỏ 2 s</w:t>
            </w:r>
          </w:p>
        </w:tc>
        <w:tc>
          <w:tcPr>
            <w:tcW w:w="1587" w:type="dxa"/>
            <w:vAlign w:val="center"/>
          </w:tcPr>
          <w:p w14:paraId="6FA562D8" w14:textId="77777777" w:rsidR="00D75336" w:rsidRDefault="00000000">
            <w:pPr>
              <w:spacing w:before="30" w:after="30" w:line="240" w:lineRule="auto"/>
              <w:ind w:firstLine="0"/>
            </w:pPr>
            <w:r>
              <w:rPr>
                <w:sz w:val="22"/>
              </w:rPr>
              <w:t>2 bíp 250 ms</w:t>
            </w:r>
          </w:p>
        </w:tc>
        <w:tc>
          <w:tcPr>
            <w:tcW w:w="1701" w:type="dxa"/>
            <w:vAlign w:val="center"/>
          </w:tcPr>
          <w:p w14:paraId="36CDE7F7" w14:textId="77777777" w:rsidR="00D75336" w:rsidRDefault="00000000">
            <w:pPr>
              <w:spacing w:before="30" w:after="30" w:line="240" w:lineRule="auto"/>
              <w:ind w:firstLine="0"/>
            </w:pPr>
            <w:r>
              <w:rPr>
                <w:sz w:val="22"/>
              </w:rPr>
              <w:t>Không</w:t>
            </w:r>
          </w:p>
        </w:tc>
      </w:tr>
      <w:tr w:rsidR="00D75336" w14:paraId="67EB1CBD" w14:textId="77777777" w:rsidTr="00843464">
        <w:trPr>
          <w:cantSplit/>
          <w:jc w:val="center"/>
        </w:trPr>
        <w:tc>
          <w:tcPr>
            <w:tcW w:w="3231" w:type="dxa"/>
            <w:vAlign w:val="center"/>
          </w:tcPr>
          <w:p w14:paraId="43218A4E" w14:textId="77777777" w:rsidR="00D75336" w:rsidRDefault="00000000">
            <w:pPr>
              <w:spacing w:before="30" w:after="30" w:line="240" w:lineRule="auto"/>
              <w:ind w:firstLine="0"/>
            </w:pPr>
            <w:r>
              <w:rPr>
                <w:sz w:val="22"/>
              </w:rPr>
              <w:lastRenderedPageBreak/>
              <w:t>Thẻ Admin</w:t>
            </w:r>
          </w:p>
        </w:tc>
        <w:tc>
          <w:tcPr>
            <w:tcW w:w="1871" w:type="dxa"/>
            <w:vAlign w:val="center"/>
          </w:tcPr>
          <w:p w14:paraId="78C399BD" w14:textId="77777777" w:rsidR="00D75336" w:rsidRDefault="00000000">
            <w:pPr>
              <w:spacing w:before="30" w:after="30" w:line="240" w:lineRule="auto"/>
              <w:ind w:firstLine="0"/>
            </w:pPr>
            <w:r>
              <w:rPr>
                <w:sz w:val="22"/>
              </w:rPr>
              <w:t>CHE DO ADMIN – MENU</w:t>
            </w:r>
          </w:p>
        </w:tc>
        <w:tc>
          <w:tcPr>
            <w:tcW w:w="964" w:type="dxa"/>
            <w:vAlign w:val="center"/>
          </w:tcPr>
          <w:p w14:paraId="02EDEBD6" w14:textId="77777777" w:rsidR="00D75336" w:rsidRDefault="00000000">
            <w:pPr>
              <w:spacing w:before="30" w:after="30" w:line="240" w:lineRule="auto"/>
              <w:ind w:firstLine="0"/>
              <w:jc w:val="center"/>
            </w:pPr>
            <w:r>
              <w:rPr>
                <w:sz w:val="22"/>
              </w:rPr>
              <w:t>Không</w:t>
            </w:r>
          </w:p>
        </w:tc>
        <w:tc>
          <w:tcPr>
            <w:tcW w:w="1587" w:type="dxa"/>
            <w:vAlign w:val="center"/>
          </w:tcPr>
          <w:p w14:paraId="7C7D3419" w14:textId="77777777" w:rsidR="00D75336" w:rsidRDefault="00000000">
            <w:pPr>
              <w:spacing w:before="30" w:after="30" w:line="240" w:lineRule="auto"/>
              <w:ind w:firstLine="0"/>
            </w:pPr>
            <w:r>
              <w:rPr>
                <w:sz w:val="22"/>
              </w:rPr>
              <w:t>Không</w:t>
            </w:r>
          </w:p>
        </w:tc>
        <w:tc>
          <w:tcPr>
            <w:tcW w:w="1701" w:type="dxa"/>
            <w:vAlign w:val="center"/>
          </w:tcPr>
          <w:p w14:paraId="6A44AE99" w14:textId="77777777" w:rsidR="00D75336" w:rsidRDefault="00000000">
            <w:pPr>
              <w:spacing w:before="30" w:after="30" w:line="240" w:lineRule="auto"/>
              <w:ind w:firstLine="0"/>
            </w:pPr>
            <w:r>
              <w:rPr>
                <w:sz w:val="22"/>
              </w:rPr>
              <w:t>Không</w:t>
            </w:r>
          </w:p>
        </w:tc>
      </w:tr>
      <w:tr w:rsidR="00D75336" w14:paraId="70AB485A" w14:textId="77777777" w:rsidTr="00843464">
        <w:trPr>
          <w:cantSplit/>
          <w:jc w:val="center"/>
        </w:trPr>
        <w:tc>
          <w:tcPr>
            <w:tcW w:w="3231" w:type="dxa"/>
            <w:vAlign w:val="center"/>
          </w:tcPr>
          <w:p w14:paraId="41BA73D9" w14:textId="77777777" w:rsidR="00D75336" w:rsidRDefault="00000000">
            <w:pPr>
              <w:spacing w:before="30" w:after="30" w:line="240" w:lineRule="auto"/>
              <w:ind w:firstLine="0"/>
            </w:pPr>
            <w:r>
              <w:rPr>
                <w:sz w:val="22"/>
              </w:rPr>
              <w:t>Thẻ vẫn nằm trên đầu đọc (cùng UID)</w:t>
            </w:r>
          </w:p>
        </w:tc>
        <w:tc>
          <w:tcPr>
            <w:tcW w:w="1871" w:type="dxa"/>
            <w:vAlign w:val="center"/>
          </w:tcPr>
          <w:p w14:paraId="28FB28F8" w14:textId="77777777" w:rsidR="00D75336" w:rsidRDefault="00000000">
            <w:pPr>
              <w:spacing w:before="30" w:after="30" w:line="240" w:lineRule="auto"/>
              <w:ind w:firstLine="0"/>
            </w:pPr>
            <w:r>
              <w:rPr>
                <w:sz w:val="22"/>
              </w:rPr>
              <w:t>Không đổi (bị lọc trùng)</w:t>
            </w:r>
          </w:p>
        </w:tc>
        <w:tc>
          <w:tcPr>
            <w:tcW w:w="964" w:type="dxa"/>
            <w:vAlign w:val="center"/>
          </w:tcPr>
          <w:p w14:paraId="465F8377" w14:textId="77777777" w:rsidR="00D75336" w:rsidRDefault="00000000">
            <w:pPr>
              <w:spacing w:before="30" w:after="30" w:line="240" w:lineRule="auto"/>
              <w:ind w:firstLine="0"/>
              <w:jc w:val="center"/>
            </w:pPr>
            <w:r>
              <w:rPr>
                <w:sz w:val="22"/>
              </w:rPr>
              <w:t>Không</w:t>
            </w:r>
          </w:p>
        </w:tc>
        <w:tc>
          <w:tcPr>
            <w:tcW w:w="1587" w:type="dxa"/>
            <w:vAlign w:val="center"/>
          </w:tcPr>
          <w:p w14:paraId="5943501C" w14:textId="77777777" w:rsidR="00D75336" w:rsidRDefault="00000000">
            <w:pPr>
              <w:spacing w:before="30" w:after="30" w:line="240" w:lineRule="auto"/>
              <w:ind w:firstLine="0"/>
            </w:pPr>
            <w:r>
              <w:rPr>
                <w:sz w:val="22"/>
              </w:rPr>
              <w:t>Không</w:t>
            </w:r>
          </w:p>
        </w:tc>
        <w:tc>
          <w:tcPr>
            <w:tcW w:w="1701" w:type="dxa"/>
            <w:vAlign w:val="center"/>
          </w:tcPr>
          <w:p w14:paraId="066520E3" w14:textId="77777777" w:rsidR="00D75336" w:rsidRDefault="00000000">
            <w:pPr>
              <w:spacing w:before="30" w:after="30" w:line="240" w:lineRule="auto"/>
              <w:ind w:firstLine="0"/>
            </w:pPr>
            <w:r>
              <w:rPr>
                <w:sz w:val="22"/>
              </w:rPr>
              <w:t>Không</w:t>
            </w:r>
          </w:p>
        </w:tc>
      </w:tr>
      <w:tr w:rsidR="00D75336" w14:paraId="2FEF0D56" w14:textId="77777777" w:rsidTr="00843464">
        <w:trPr>
          <w:cantSplit/>
          <w:jc w:val="center"/>
        </w:trPr>
        <w:tc>
          <w:tcPr>
            <w:tcW w:w="3231" w:type="dxa"/>
            <w:vAlign w:val="center"/>
          </w:tcPr>
          <w:p w14:paraId="7603A51F" w14:textId="77777777" w:rsidR="00D75336" w:rsidRDefault="00000000">
            <w:pPr>
              <w:spacing w:before="30" w:after="30" w:line="240" w:lineRule="auto"/>
              <w:ind w:firstLine="0"/>
            </w:pPr>
            <w:r>
              <w:rPr>
                <w:sz w:val="22"/>
              </w:rPr>
              <w:t>Ghi Flash thất bại</w:t>
            </w:r>
          </w:p>
        </w:tc>
        <w:tc>
          <w:tcPr>
            <w:tcW w:w="1871" w:type="dxa"/>
            <w:vAlign w:val="center"/>
          </w:tcPr>
          <w:p w14:paraId="04E27CFE" w14:textId="77777777" w:rsidR="00D75336" w:rsidRDefault="00000000">
            <w:pPr>
              <w:spacing w:before="30" w:after="30" w:line="240" w:lineRule="auto"/>
              <w:ind w:firstLine="0"/>
            </w:pPr>
            <w:r>
              <w:rPr>
                <w:sz w:val="22"/>
              </w:rPr>
              <w:t>DIEM DANH – LOI FLASH</w:t>
            </w:r>
          </w:p>
        </w:tc>
        <w:tc>
          <w:tcPr>
            <w:tcW w:w="964" w:type="dxa"/>
            <w:vAlign w:val="center"/>
          </w:tcPr>
          <w:p w14:paraId="7FE1D0F2" w14:textId="77777777" w:rsidR="00D75336" w:rsidRDefault="00000000">
            <w:pPr>
              <w:spacing w:before="30" w:after="30" w:line="240" w:lineRule="auto"/>
              <w:ind w:firstLine="0"/>
              <w:jc w:val="center"/>
            </w:pPr>
            <w:r>
              <w:rPr>
                <w:sz w:val="22"/>
              </w:rPr>
              <w:t>Không</w:t>
            </w:r>
          </w:p>
        </w:tc>
        <w:tc>
          <w:tcPr>
            <w:tcW w:w="1587" w:type="dxa"/>
            <w:vAlign w:val="center"/>
          </w:tcPr>
          <w:p w14:paraId="1519C85B" w14:textId="77777777" w:rsidR="00D75336" w:rsidRDefault="00000000">
            <w:pPr>
              <w:spacing w:before="30" w:after="30" w:line="240" w:lineRule="auto"/>
              <w:ind w:firstLine="0"/>
            </w:pPr>
            <w:r>
              <w:rPr>
                <w:sz w:val="22"/>
              </w:rPr>
              <w:t>Không</w:t>
            </w:r>
          </w:p>
        </w:tc>
        <w:tc>
          <w:tcPr>
            <w:tcW w:w="1701" w:type="dxa"/>
            <w:vAlign w:val="center"/>
          </w:tcPr>
          <w:p w14:paraId="19280907" w14:textId="77777777" w:rsidR="00D75336" w:rsidRDefault="00000000" w:rsidP="00075AB2">
            <w:pPr>
              <w:keepNext/>
              <w:spacing w:before="30" w:after="30" w:line="240" w:lineRule="auto"/>
              <w:ind w:firstLine="0"/>
            </w:pPr>
            <w:r>
              <w:rPr>
                <w:sz w:val="22"/>
              </w:rPr>
              <w:t>Không</w:t>
            </w:r>
          </w:p>
        </w:tc>
      </w:tr>
    </w:tbl>
    <w:p w14:paraId="7A593272" w14:textId="77777777" w:rsidR="006B7921" w:rsidRDefault="00D604AF" w:rsidP="006B7921">
      <w:pPr>
        <w:keepNext/>
        <w:spacing w:before="80" w:after="20"/>
        <w:ind w:firstLine="0"/>
        <w:jc w:val="center"/>
      </w:pPr>
      <w:r w:rsidRPr="00D604AF">
        <w:rPr>
          <w:noProof/>
        </w:rPr>
        <w:drawing>
          <wp:inline distT="0" distB="0" distL="0" distR="0" wp14:anchorId="0E878128" wp14:editId="447790B5">
            <wp:extent cx="4457499" cy="5023755"/>
            <wp:effectExtent l="0" t="0" r="635" b="5715"/>
            <wp:docPr id="323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5210" name=""/>
                    <pic:cNvPicPr/>
                  </pic:nvPicPr>
                  <pic:blipFill>
                    <a:blip r:embed="rId20"/>
                    <a:stretch>
                      <a:fillRect/>
                    </a:stretch>
                  </pic:blipFill>
                  <pic:spPr>
                    <a:xfrm>
                      <a:off x="0" y="0"/>
                      <a:ext cx="4480423" cy="5049591"/>
                    </a:xfrm>
                    <a:prstGeom prst="rect">
                      <a:avLst/>
                    </a:prstGeom>
                  </pic:spPr>
                </pic:pic>
              </a:graphicData>
            </a:graphic>
          </wp:inline>
        </w:drawing>
      </w:r>
    </w:p>
    <w:p w14:paraId="177718AB" w14:textId="7CA2691F" w:rsidR="00D75336" w:rsidRDefault="006B7921" w:rsidP="006B7921">
      <w:pPr>
        <w:pStyle w:val="Caption"/>
        <w:jc w:val="center"/>
      </w:pPr>
      <w:bookmarkStart w:id="84" w:name="_Toc243509185"/>
      <w:bookmarkStart w:id="85" w:name="_Toc243555250"/>
      <w:r>
        <w:t xml:space="preserve">Hình 3. </w:t>
      </w:r>
      <w:fldSimple w:instr=" SEQ Hình_3. \* ARABIC ">
        <w:r>
          <w:rPr>
            <w:noProof/>
          </w:rPr>
          <w:t>3</w:t>
        </w:r>
      </w:fldSimple>
      <w:r>
        <w:t>. Lưu đồ xác định trạng thái điểm danh theo giờ quy định</w:t>
      </w:r>
      <w:bookmarkEnd w:id="84"/>
      <w:bookmarkEnd w:id="85"/>
    </w:p>
    <w:p w14:paraId="6859D83D" w14:textId="77777777" w:rsidR="00D75336" w:rsidRDefault="00000000">
      <w:pPr>
        <w:jc w:val="both"/>
      </w:pPr>
      <w:r>
        <w:t>Khi thẻ đã được ghi tên (block 4 chứa chuỗi ASCII hợp lệ), dòng chữ lớn trên OLED hiển thị tên người dùng thay cho UID, các dòng dưới là trạng thái và thời gian dạng hh:</w:t>
      </w:r>
      <w:proofErr w:type="gramStart"/>
      <w:r>
        <w:t>mm:ss</w:t>
      </w:r>
      <w:proofErr w:type="gramEnd"/>
      <w:r>
        <w:t xml:space="preserve"> dd/mm/yy; việc đọc tên thất bại không ảnh hưởng đến kết quả điểm danh. Ngoài LED xanh/đỏ, LED PC13 trên board nháy 1 lần dài 2 s khi thẻ được chấp nhận và 3 lần nhanh khi bị từ chối. RTC được cài giờ một lần khi thanh ghi dự phòng BKP_DR1 chưa có dấu 0x4205 (giá trị giờ khởi tạo viết trong ATTLOG_Init); firmware hiện chưa có lệnh chỉnh giờ qua UART.</w:t>
      </w:r>
    </w:p>
    <w:p w14:paraId="59C9855C" w14:textId="77777777" w:rsidR="00D75336" w:rsidRDefault="00000000">
      <w:pPr>
        <w:pStyle w:val="Heading2"/>
      </w:pPr>
      <w:bookmarkStart w:id="86" w:name="_Toc243559142"/>
      <w:r>
        <w:lastRenderedPageBreak/>
        <w:t>3.8. Giao tiếp UART và xuất tệp CSV</w:t>
      </w:r>
      <w:bookmarkEnd w:id="86"/>
    </w:p>
    <w:p w14:paraId="230DF52A" w14:textId="164F72FB" w:rsidR="00D75336" w:rsidRDefault="00000000">
      <w:pPr>
        <w:jc w:val="both"/>
      </w:pPr>
      <w:r>
        <w:t xml:space="preserve">USART1 chạy ở 115200 bit/s, </w:t>
      </w:r>
      <w:proofErr w:type="gramStart"/>
      <w:r>
        <w:t>8 bit</w:t>
      </w:r>
      <w:proofErr w:type="gramEnd"/>
      <w:r>
        <w:t xml:space="preserve"> dữ liệu, không kiểm tra chẵn lẻ, </w:t>
      </w:r>
      <w:proofErr w:type="gramStart"/>
      <w:r>
        <w:t>1 bit</w:t>
      </w:r>
      <w:proofErr w:type="gramEnd"/>
      <w:r>
        <w:t xml:space="preserve"> dừng. Vòng lặp chính đọc từng ký tự bằng HAL_UART_Receive (timeout 0); ký tự trước tiên được chuyển cho CardData_OnUartChar (lệnh ghi thẻ), nếu không thuộc lệnh này thì chuyển cho ATTLOG_OnUartCommand. Các lệnh là ký tự đơn, không cần xuống dòng (trừ lệnh W)</w:t>
      </w:r>
      <w:r w:rsidR="00A97FD3">
        <w:t>.</w:t>
      </w:r>
    </w:p>
    <w:p w14:paraId="6982FE75" w14:textId="21CF6B27" w:rsidR="00D75336" w:rsidRDefault="00075AB2" w:rsidP="00075AB2">
      <w:pPr>
        <w:pStyle w:val="Caption"/>
        <w:jc w:val="center"/>
      </w:pPr>
      <w:bookmarkStart w:id="87" w:name="_Toc243495561"/>
      <w:bookmarkStart w:id="88" w:name="_Toc243509159"/>
      <w:bookmarkStart w:id="89" w:name="_Toc243519301"/>
      <w:r>
        <w:t xml:space="preserve">Bảng 3. </w:t>
      </w:r>
      <w:fldSimple w:instr=" SEQ Bảng_3. \* ARABIC ">
        <w:r>
          <w:rPr>
            <w:noProof/>
          </w:rPr>
          <w:t>4</w:t>
        </w:r>
      </w:fldSimple>
      <w:r>
        <w:t>. Các lệnh UART</w:t>
      </w:r>
      <w:bookmarkEnd w:id="87"/>
      <w:bookmarkEnd w:id="88"/>
      <w:bookmarkEnd w:id="89"/>
    </w:p>
    <w:tbl>
      <w:tblPr>
        <w:tblStyle w:val="TableGrid"/>
        <w:tblW w:w="0" w:type="auto"/>
        <w:jc w:val="center"/>
        <w:tblLayout w:type="fixed"/>
        <w:tblLook w:val="04A0" w:firstRow="1" w:lastRow="0" w:firstColumn="1" w:lastColumn="0" w:noHBand="0" w:noVBand="1"/>
      </w:tblPr>
      <w:tblGrid>
        <w:gridCol w:w="2835"/>
        <w:gridCol w:w="6520"/>
      </w:tblGrid>
      <w:tr w:rsidR="00D75336" w14:paraId="1D69C6D4" w14:textId="77777777" w:rsidTr="00843464">
        <w:trPr>
          <w:cantSplit/>
          <w:tblHeader/>
          <w:jc w:val="center"/>
        </w:trPr>
        <w:tc>
          <w:tcPr>
            <w:tcW w:w="2835" w:type="dxa"/>
            <w:vAlign w:val="center"/>
          </w:tcPr>
          <w:p w14:paraId="6168C32A" w14:textId="77777777" w:rsidR="00D75336" w:rsidRDefault="00000000">
            <w:pPr>
              <w:spacing w:before="30" w:after="30" w:line="240" w:lineRule="auto"/>
              <w:ind w:firstLine="0"/>
              <w:jc w:val="center"/>
            </w:pPr>
            <w:r>
              <w:rPr>
                <w:b/>
                <w:sz w:val="22"/>
              </w:rPr>
              <w:t>Lệnh</w:t>
            </w:r>
          </w:p>
        </w:tc>
        <w:tc>
          <w:tcPr>
            <w:tcW w:w="6520" w:type="dxa"/>
            <w:vAlign w:val="center"/>
          </w:tcPr>
          <w:p w14:paraId="0B141B58" w14:textId="77777777" w:rsidR="00D75336" w:rsidRDefault="00000000">
            <w:pPr>
              <w:spacing w:before="30" w:after="30" w:line="240" w:lineRule="auto"/>
              <w:ind w:firstLine="0"/>
              <w:jc w:val="center"/>
            </w:pPr>
            <w:r>
              <w:rPr>
                <w:b/>
                <w:sz w:val="22"/>
              </w:rPr>
              <w:t>Chức năng</w:t>
            </w:r>
          </w:p>
        </w:tc>
      </w:tr>
      <w:tr w:rsidR="00D75336" w14:paraId="69B1FF0D" w14:textId="77777777" w:rsidTr="00843464">
        <w:trPr>
          <w:cantSplit/>
          <w:jc w:val="center"/>
        </w:trPr>
        <w:tc>
          <w:tcPr>
            <w:tcW w:w="2835" w:type="dxa"/>
            <w:vAlign w:val="center"/>
          </w:tcPr>
          <w:p w14:paraId="7DFD6DE8" w14:textId="77777777" w:rsidR="00D75336" w:rsidRDefault="00000000">
            <w:pPr>
              <w:spacing w:before="30" w:after="30" w:line="240" w:lineRule="auto"/>
              <w:ind w:firstLine="0"/>
            </w:pPr>
            <w:r>
              <w:rPr>
                <w:sz w:val="22"/>
              </w:rPr>
              <w:t>*</w:t>
            </w:r>
          </w:p>
        </w:tc>
        <w:tc>
          <w:tcPr>
            <w:tcW w:w="6520" w:type="dxa"/>
            <w:vAlign w:val="center"/>
          </w:tcPr>
          <w:p w14:paraId="7E6E54A3" w14:textId="77777777" w:rsidR="00D75336" w:rsidRDefault="00000000">
            <w:pPr>
              <w:spacing w:before="30" w:after="30" w:line="240" w:lineRule="auto"/>
              <w:ind w:firstLine="0"/>
            </w:pPr>
            <w:r>
              <w:rPr>
                <w:sz w:val="22"/>
              </w:rPr>
              <w:t>Xuất toàn bộ nhật ký dạng CSV kèm dòng tiêu đề, từ bản ghi cũ nhất đến mới nhất</w:t>
            </w:r>
          </w:p>
        </w:tc>
      </w:tr>
      <w:tr w:rsidR="00D75336" w14:paraId="30FAF97C" w14:textId="77777777" w:rsidTr="00843464">
        <w:trPr>
          <w:cantSplit/>
          <w:jc w:val="center"/>
        </w:trPr>
        <w:tc>
          <w:tcPr>
            <w:tcW w:w="2835" w:type="dxa"/>
            <w:vAlign w:val="center"/>
          </w:tcPr>
          <w:p w14:paraId="6C929014" w14:textId="77777777" w:rsidR="00D75336" w:rsidRDefault="00000000">
            <w:pPr>
              <w:spacing w:before="30" w:after="30" w:line="240" w:lineRule="auto"/>
              <w:ind w:firstLine="0"/>
            </w:pPr>
            <w:r>
              <w:rPr>
                <w:sz w:val="22"/>
              </w:rPr>
              <w:t>#</w:t>
            </w:r>
          </w:p>
        </w:tc>
        <w:tc>
          <w:tcPr>
            <w:tcW w:w="6520" w:type="dxa"/>
            <w:vAlign w:val="center"/>
          </w:tcPr>
          <w:p w14:paraId="4DAE40DB" w14:textId="77777777" w:rsidR="00D75336" w:rsidRDefault="00000000">
            <w:pPr>
              <w:spacing w:before="30" w:after="30" w:line="240" w:lineRule="auto"/>
              <w:ind w:firstLine="0"/>
            </w:pPr>
            <w:r>
              <w:rPr>
                <w:sz w:val="22"/>
              </w:rPr>
              <w:t>Xóa toàn bộ nhật ký (xóa 4 trang Flash), OLED báo “LOG DIEM DANH – DA XOA”</w:t>
            </w:r>
          </w:p>
        </w:tc>
      </w:tr>
      <w:tr w:rsidR="00D75336" w14:paraId="0C186AB7" w14:textId="77777777" w:rsidTr="00843464">
        <w:trPr>
          <w:cantSplit/>
          <w:jc w:val="center"/>
        </w:trPr>
        <w:tc>
          <w:tcPr>
            <w:tcW w:w="2835" w:type="dxa"/>
            <w:vAlign w:val="center"/>
          </w:tcPr>
          <w:p w14:paraId="2741E16A" w14:textId="77777777" w:rsidR="00D75336" w:rsidRDefault="00000000">
            <w:pPr>
              <w:spacing w:before="30" w:after="30" w:line="240" w:lineRule="auto"/>
              <w:ind w:firstLine="0"/>
            </w:pPr>
            <w:r>
              <w:rPr>
                <w:sz w:val="22"/>
              </w:rPr>
              <w:t>W&lt;chuỗi&gt;Enter</w:t>
            </w:r>
          </w:p>
        </w:tc>
        <w:tc>
          <w:tcPr>
            <w:tcW w:w="6520" w:type="dxa"/>
            <w:vAlign w:val="center"/>
          </w:tcPr>
          <w:p w14:paraId="25717168" w14:textId="77777777" w:rsidR="00D75336" w:rsidRDefault="00000000">
            <w:pPr>
              <w:spacing w:before="30" w:after="30" w:line="240" w:lineRule="auto"/>
              <w:ind w:firstLine="0"/>
            </w:pPr>
            <w:r>
              <w:rPr>
                <w:sz w:val="22"/>
              </w:rPr>
              <w:t>Nhập chuỗi tối đa 15 ký tự, sau đó quẹt thẻ đã đăng ký để ghi vào block 4 của thẻ (quá 30 s tự hủy)</w:t>
            </w:r>
          </w:p>
        </w:tc>
      </w:tr>
      <w:tr w:rsidR="00D75336" w14:paraId="4AD2023E" w14:textId="77777777" w:rsidTr="00843464">
        <w:trPr>
          <w:cantSplit/>
          <w:jc w:val="center"/>
        </w:trPr>
        <w:tc>
          <w:tcPr>
            <w:tcW w:w="2835" w:type="dxa"/>
            <w:vAlign w:val="center"/>
          </w:tcPr>
          <w:p w14:paraId="1FC2B058" w14:textId="77777777" w:rsidR="00D75336" w:rsidRDefault="00000000">
            <w:pPr>
              <w:spacing w:before="30" w:after="30" w:line="240" w:lineRule="auto"/>
              <w:ind w:firstLine="0"/>
            </w:pPr>
            <w:r>
              <w:rPr>
                <w:sz w:val="22"/>
              </w:rPr>
              <w:t>(tự động)</w:t>
            </w:r>
          </w:p>
        </w:tc>
        <w:tc>
          <w:tcPr>
            <w:tcW w:w="6520" w:type="dxa"/>
            <w:vAlign w:val="center"/>
          </w:tcPr>
          <w:p w14:paraId="0AF3ECD9" w14:textId="77777777" w:rsidR="00D75336" w:rsidRDefault="00000000" w:rsidP="00075AB2">
            <w:pPr>
              <w:keepNext/>
              <w:spacing w:before="30" w:after="30" w:line="240" w:lineRule="auto"/>
              <w:ind w:firstLine="0"/>
            </w:pPr>
            <w:r>
              <w:rPr>
                <w:sz w:val="22"/>
              </w:rPr>
              <w:t>Sau mỗi lượt điểm danh thành công, thiết bị tự gửi một dòng CSV của bản ghi vừa ghi</w:t>
            </w:r>
          </w:p>
        </w:tc>
      </w:tr>
    </w:tbl>
    <w:p w14:paraId="0725A191" w14:textId="233623A1" w:rsidR="00D75336" w:rsidRDefault="00000000">
      <w:pPr>
        <w:jc w:val="both"/>
      </w:pPr>
      <w:r>
        <w:t xml:space="preserve">Khi nhận ‘*’, thiết bị gửi dòng tiêu đề </w:t>
      </w:r>
      <w:proofErr w:type="gramStart"/>
      <w:r>
        <w:t>STT,UID</w:t>
      </w:r>
      <w:proofErr w:type="gramEnd"/>
      <w:r>
        <w:t>,</w:t>
      </w:r>
      <w:proofErr w:type="gramStart"/>
      <w:r>
        <w:t>Ngay,Gio</w:t>
      </w:r>
      <w:proofErr w:type="gramEnd"/>
      <w:r>
        <w:t>,TrangThai, sau đó mỗi bản ghi một dòng, ví dụ 3,1E7D3B60,13/10/2026,07:58:</w:t>
      </w:r>
      <w:proofErr w:type="gramStart"/>
      <w:r>
        <w:t>41,DUNG</w:t>
      </w:r>
      <w:proofErr w:type="gramEnd"/>
      <w:r>
        <w:t xml:space="preserve">_GIO. Trạng thái dùng nhãn không dấu DUNG_GIO và MUON để tránh lỗi mã hóa. Một dòng dài khoảng 41 byte, ở 115200 bit/s mất khoảng 3,6 ms, cộng thêm 5 ms chờ giữa các dòng, nên 256 bản ghi được truyền trong khoảng 2,2 giây. Phía máy tính dùng Tera Term ghi nhật ký phiên </w:t>
      </w:r>
    </w:p>
    <w:p w14:paraId="51701528" w14:textId="77777777" w:rsidR="00D75336" w:rsidRDefault="00D75336">
      <w:pPr>
        <w:spacing w:after="60" w:line="240" w:lineRule="auto"/>
        <w:ind w:firstLine="0"/>
      </w:pPr>
    </w:p>
    <w:p w14:paraId="53E8733A" w14:textId="0CB82C80" w:rsidR="00D75336" w:rsidRDefault="00000000">
      <w:pPr>
        <w:pStyle w:val="Heading1"/>
        <w:pageBreakBefore/>
      </w:pPr>
      <w:bookmarkStart w:id="90" w:name="_Toc243559143"/>
      <w:r>
        <w:lastRenderedPageBreak/>
        <w:t xml:space="preserve">CHƯƠNG 4. </w:t>
      </w:r>
      <w:r w:rsidR="00292921">
        <w:t>ĐÁNH GIÁ KẾT QUẢ</w:t>
      </w:r>
      <w:bookmarkEnd w:id="90"/>
    </w:p>
    <w:p w14:paraId="17994DCB" w14:textId="69AAAFC7" w:rsidR="00D75336" w:rsidRDefault="00000000">
      <w:pPr>
        <w:pStyle w:val="Heading2"/>
      </w:pPr>
      <w:bookmarkStart w:id="91" w:name="_Toc243559144"/>
      <w:r>
        <w:t xml:space="preserve">4.1. </w:t>
      </w:r>
      <w:r w:rsidR="00632239">
        <w:t>Mạch thực tế</w:t>
      </w:r>
      <w:bookmarkEnd w:id="91"/>
      <w:r>
        <w:t xml:space="preserve"> </w:t>
      </w:r>
    </w:p>
    <w:p w14:paraId="3E89D0F5" w14:textId="77777777" w:rsidR="00632239" w:rsidRDefault="00632239" w:rsidP="00632239">
      <w:pPr>
        <w:keepNext/>
        <w:jc w:val="center"/>
      </w:pPr>
      <w:r w:rsidRPr="00632239">
        <w:rPr>
          <w:noProof/>
        </w:rPr>
        <w:drawing>
          <wp:inline distT="0" distB="0" distL="0" distR="0" wp14:anchorId="2738B359" wp14:editId="1D0EABA6">
            <wp:extent cx="3742267" cy="2882682"/>
            <wp:effectExtent l="0" t="0" r="0" b="0"/>
            <wp:docPr id="66385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52276" name=""/>
                    <pic:cNvPicPr/>
                  </pic:nvPicPr>
                  <pic:blipFill>
                    <a:blip r:embed="rId21"/>
                    <a:stretch>
                      <a:fillRect/>
                    </a:stretch>
                  </pic:blipFill>
                  <pic:spPr>
                    <a:xfrm>
                      <a:off x="0" y="0"/>
                      <a:ext cx="3761045" cy="2897147"/>
                    </a:xfrm>
                    <a:prstGeom prst="rect">
                      <a:avLst/>
                    </a:prstGeom>
                  </pic:spPr>
                </pic:pic>
              </a:graphicData>
            </a:graphic>
          </wp:inline>
        </w:drawing>
      </w:r>
    </w:p>
    <w:p w14:paraId="4E932EEA" w14:textId="69C2D597" w:rsidR="00632239" w:rsidRDefault="00632239" w:rsidP="00645CA4">
      <w:pPr>
        <w:pStyle w:val="Caption"/>
        <w:jc w:val="center"/>
      </w:pPr>
      <w:bookmarkStart w:id="92" w:name="_Toc243555251"/>
      <w:r>
        <w:t xml:space="preserve">Hình 4. </w:t>
      </w:r>
      <w:fldSimple w:instr=" SEQ Hình_4. \* ARABIC ">
        <w:r w:rsidR="006E019D">
          <w:rPr>
            <w:noProof/>
          </w:rPr>
          <w:t>1</w:t>
        </w:r>
      </w:fldSimple>
      <w:r>
        <w:t>. Mạch thực tế</w:t>
      </w:r>
      <w:bookmarkEnd w:id="92"/>
      <w:r w:rsidR="00AD21B6">
        <w:t xml:space="preserve"> </w:t>
      </w:r>
    </w:p>
    <w:p w14:paraId="09532EE9" w14:textId="794A4D15" w:rsidR="00AD21B6" w:rsidRPr="00AD21B6" w:rsidRDefault="00AD21B6" w:rsidP="00AD21B6"/>
    <w:p w14:paraId="679B93EC" w14:textId="77777777" w:rsidR="004F1647" w:rsidRPr="004F1647" w:rsidRDefault="004F1647" w:rsidP="004F1647"/>
    <w:p w14:paraId="076521D5" w14:textId="77777777" w:rsidR="00D75336" w:rsidRDefault="00000000">
      <w:pPr>
        <w:pStyle w:val="Heading2"/>
      </w:pPr>
      <w:bookmarkStart w:id="93" w:name="_Toc243559145"/>
      <w:r>
        <w:t>4.2. Đánh giá hiệu năng đọc thẻ</w:t>
      </w:r>
      <w:bookmarkEnd w:id="93"/>
    </w:p>
    <w:p w14:paraId="4DCFA226" w14:textId="77777777" w:rsidR="00D75336" w:rsidRDefault="00000000">
      <w:pPr>
        <w:jc w:val="both"/>
      </w:pPr>
      <w:r>
        <w:t>Thời gian phản hồi được tính theo từng thành phần trong Bảng 4.1, dựa trên tham số trong mã nguồn. Trường hợp xấu nhất, thẻ vừa vào trường ngay sau một lần quét nên phải chờ tối đa 30 ms; đọc UID (WUPA, chống va chạm, SELECT) chỉ mất vài mili giây khi thẻ phản hồi ngay; lệnh HLTA không có phản hồi nên luôn chờ hết timer 25 ms của RC522; đọc tên ở block 4 gồm chọn lại thẻ, xác thực, đọc block và HLTA thêm khoảng 30 ms; tra cứu, ghi bản ghi và gửi dòng CSV chiếm khoảng 5 ms; làm mới OLED SH1106 qua I2C 100 kHz mất khoảng 8 × 139 byte × 9 bit / 100 kHz ≈ 100 ms. Tổng độ trễ xấu nhất xấp xỉ 200 ms, thỏa yêu cầu dưới 1 s. Khi lượt ghi rơi đúng lúc chuyển trang nhật ký, cộng thêm 20 đến 40 ms xóa trang.</w:t>
      </w:r>
    </w:p>
    <w:p w14:paraId="056651F8" w14:textId="77777777" w:rsidR="006E019D" w:rsidRDefault="006E019D" w:rsidP="006E019D">
      <w:pPr>
        <w:keepNext/>
        <w:jc w:val="both"/>
      </w:pPr>
      <w:r w:rsidRPr="006E019D">
        <w:rPr>
          <w:noProof/>
        </w:rPr>
        <w:lastRenderedPageBreak/>
        <w:drawing>
          <wp:inline distT="0" distB="0" distL="0" distR="0" wp14:anchorId="11DE8F8C" wp14:editId="00DAB8AD">
            <wp:extent cx="2809875" cy="2590800"/>
            <wp:effectExtent l="0" t="0" r="9525" b="0"/>
            <wp:docPr id="203442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24069" name=""/>
                    <pic:cNvPicPr/>
                  </pic:nvPicPr>
                  <pic:blipFill>
                    <a:blip r:embed="rId22"/>
                    <a:stretch>
                      <a:fillRect/>
                    </a:stretch>
                  </pic:blipFill>
                  <pic:spPr>
                    <a:xfrm>
                      <a:off x="0" y="0"/>
                      <a:ext cx="2814492" cy="2595057"/>
                    </a:xfrm>
                    <a:prstGeom prst="rect">
                      <a:avLst/>
                    </a:prstGeom>
                  </pic:spPr>
                </pic:pic>
              </a:graphicData>
            </a:graphic>
          </wp:inline>
        </w:drawing>
      </w:r>
      <w:r w:rsidRPr="006E019D">
        <w:rPr>
          <w:noProof/>
        </w:rPr>
        <w:drawing>
          <wp:inline distT="0" distB="0" distL="0" distR="0" wp14:anchorId="39140CD7" wp14:editId="7D27940C">
            <wp:extent cx="2595245" cy="2590800"/>
            <wp:effectExtent l="0" t="0" r="0" b="0"/>
            <wp:docPr id="97781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19117" name=""/>
                    <pic:cNvPicPr/>
                  </pic:nvPicPr>
                  <pic:blipFill>
                    <a:blip r:embed="rId23"/>
                    <a:stretch>
                      <a:fillRect/>
                    </a:stretch>
                  </pic:blipFill>
                  <pic:spPr>
                    <a:xfrm>
                      <a:off x="0" y="0"/>
                      <a:ext cx="2605180" cy="2600718"/>
                    </a:xfrm>
                    <a:prstGeom prst="rect">
                      <a:avLst/>
                    </a:prstGeom>
                  </pic:spPr>
                </pic:pic>
              </a:graphicData>
            </a:graphic>
          </wp:inline>
        </w:drawing>
      </w:r>
    </w:p>
    <w:p w14:paraId="3D7F1732" w14:textId="7CC8D6CD" w:rsidR="006E019D" w:rsidRDefault="006E019D" w:rsidP="006E019D">
      <w:pPr>
        <w:pStyle w:val="Caption"/>
        <w:jc w:val="center"/>
      </w:pPr>
      <w:bookmarkStart w:id="94" w:name="_Toc243555252"/>
      <w:r>
        <w:t xml:space="preserve">Hình 4. </w:t>
      </w:r>
      <w:fldSimple w:instr=" SEQ Hình_4. \* ARABIC ">
        <w:r>
          <w:rPr>
            <w:noProof/>
          </w:rPr>
          <w:t>2</w:t>
        </w:r>
      </w:fldSimple>
      <w:r>
        <w:t>. Kết quả điểm danh</w:t>
      </w:r>
      <w:bookmarkEnd w:id="94"/>
    </w:p>
    <w:p w14:paraId="1E015BCC" w14:textId="5467B0B3" w:rsidR="00AD21B6" w:rsidRPr="00AD21B6" w:rsidRDefault="00AD21B6" w:rsidP="00AD21B6">
      <w:r w:rsidRPr="00AD21B6">
        <w:t>Sau khi module RC522 nhận dạng UID và đối chiếu với danh sách lưu trong Flash nội, vi điều khiển đọc thời gian từ RTC để phân loại trạng thái điểm danh. Kết quả được hiển thị trên màn hình OLED, đồng thời điều khiển LED và còi để thông báo cho người sử dụng.</w:t>
      </w:r>
    </w:p>
    <w:p w14:paraId="352B6B97" w14:textId="77777777" w:rsidR="00AD21B6" w:rsidRPr="00AD21B6" w:rsidRDefault="00AD21B6" w:rsidP="00AD21B6">
      <w:r w:rsidRPr="00AD21B6">
        <w:t>Đối với trường hợp điểm danh đúng giờ, hệ thống kích hoạt LED xanh dương và phát một tiếng bíp dài. Khi thời gian quẹt thẻ vượt quá mốc 08:00, hệ thống chuyển sang trạng thái muộn, kích hoạt LED đỏ và phát ba tiếng bíp ngắn. Việc sử dụng đồng thời màn hình OLED, LED và còi giúp người dùng nhận biết kết quả điểm danh một cách trực quan.</w:t>
      </w:r>
    </w:p>
    <w:p w14:paraId="35AC36E8" w14:textId="77777777" w:rsidR="00AD21B6" w:rsidRPr="00AD21B6" w:rsidRDefault="00AD21B6" w:rsidP="00AD21B6"/>
    <w:p w14:paraId="318C675E" w14:textId="6909E0E8" w:rsidR="00D75336" w:rsidRDefault="00075AB2" w:rsidP="00075AB2">
      <w:pPr>
        <w:pStyle w:val="Caption"/>
        <w:jc w:val="center"/>
      </w:pPr>
      <w:bookmarkStart w:id="95" w:name="_Toc243495563"/>
      <w:bookmarkStart w:id="96" w:name="_Toc243519254"/>
      <w:bookmarkStart w:id="97" w:name="_Toc243519302"/>
      <w:r>
        <w:t xml:space="preserve">Bảng 4. </w:t>
      </w:r>
      <w:fldSimple w:instr=" SEQ Bảng_4. \* ARABIC ">
        <w:r>
          <w:rPr>
            <w:noProof/>
          </w:rPr>
          <w:t>1</w:t>
        </w:r>
      </w:fldSimple>
      <w:r>
        <w:t>. Thời gian xử lý một lượt quẹt (tính toán)</w:t>
      </w:r>
      <w:bookmarkEnd w:id="95"/>
      <w:bookmarkEnd w:id="96"/>
      <w:bookmarkEnd w:id="97"/>
    </w:p>
    <w:tbl>
      <w:tblPr>
        <w:tblStyle w:val="TableGrid"/>
        <w:tblW w:w="0" w:type="auto"/>
        <w:jc w:val="center"/>
        <w:tblLayout w:type="fixed"/>
        <w:tblLook w:val="04A0" w:firstRow="1" w:lastRow="0" w:firstColumn="1" w:lastColumn="0" w:noHBand="0" w:noVBand="1"/>
      </w:tblPr>
      <w:tblGrid>
        <w:gridCol w:w="3685"/>
        <w:gridCol w:w="1984"/>
        <w:gridCol w:w="3685"/>
      </w:tblGrid>
      <w:tr w:rsidR="00D75336" w14:paraId="286C06E5" w14:textId="77777777" w:rsidTr="00843464">
        <w:trPr>
          <w:cantSplit/>
          <w:tblHeader/>
          <w:jc w:val="center"/>
        </w:trPr>
        <w:tc>
          <w:tcPr>
            <w:tcW w:w="3685" w:type="dxa"/>
            <w:vAlign w:val="center"/>
          </w:tcPr>
          <w:p w14:paraId="726659A3" w14:textId="77777777" w:rsidR="00D75336" w:rsidRDefault="00000000">
            <w:pPr>
              <w:spacing w:before="30" w:after="30" w:line="240" w:lineRule="auto"/>
              <w:ind w:firstLine="0"/>
              <w:jc w:val="center"/>
            </w:pPr>
            <w:r>
              <w:rPr>
                <w:b/>
                <w:sz w:val="22"/>
              </w:rPr>
              <w:t>Công đoạn</w:t>
            </w:r>
          </w:p>
        </w:tc>
        <w:tc>
          <w:tcPr>
            <w:tcW w:w="1984" w:type="dxa"/>
            <w:vAlign w:val="center"/>
          </w:tcPr>
          <w:p w14:paraId="5B89AFE9" w14:textId="77777777" w:rsidR="00D75336" w:rsidRDefault="00000000">
            <w:pPr>
              <w:spacing w:before="30" w:after="30" w:line="240" w:lineRule="auto"/>
              <w:ind w:firstLine="0"/>
              <w:jc w:val="center"/>
            </w:pPr>
            <w:r>
              <w:rPr>
                <w:b/>
                <w:sz w:val="22"/>
              </w:rPr>
              <w:t>Thời gian (ms)</w:t>
            </w:r>
          </w:p>
        </w:tc>
        <w:tc>
          <w:tcPr>
            <w:tcW w:w="3685" w:type="dxa"/>
            <w:vAlign w:val="center"/>
          </w:tcPr>
          <w:p w14:paraId="4C2E547C" w14:textId="77777777" w:rsidR="00D75336" w:rsidRDefault="00000000">
            <w:pPr>
              <w:spacing w:before="30" w:after="30" w:line="240" w:lineRule="auto"/>
              <w:ind w:firstLine="0"/>
              <w:jc w:val="center"/>
            </w:pPr>
            <w:r>
              <w:rPr>
                <w:b/>
                <w:sz w:val="22"/>
              </w:rPr>
              <w:t>Cơ sở tính</w:t>
            </w:r>
          </w:p>
        </w:tc>
      </w:tr>
      <w:tr w:rsidR="00D75336" w14:paraId="0ECF8E9F" w14:textId="77777777" w:rsidTr="00843464">
        <w:trPr>
          <w:cantSplit/>
          <w:jc w:val="center"/>
        </w:trPr>
        <w:tc>
          <w:tcPr>
            <w:tcW w:w="3685" w:type="dxa"/>
            <w:vAlign w:val="center"/>
          </w:tcPr>
          <w:p w14:paraId="53513D9B" w14:textId="77777777" w:rsidR="00D75336" w:rsidRDefault="00000000">
            <w:pPr>
              <w:spacing w:before="30" w:after="30" w:line="240" w:lineRule="auto"/>
              <w:ind w:firstLine="0"/>
            </w:pPr>
            <w:r>
              <w:rPr>
                <w:sz w:val="22"/>
              </w:rPr>
              <w:t>Chờ chu kỳ quét (xấu nhất)</w:t>
            </w:r>
          </w:p>
        </w:tc>
        <w:tc>
          <w:tcPr>
            <w:tcW w:w="1984" w:type="dxa"/>
            <w:vAlign w:val="center"/>
          </w:tcPr>
          <w:p w14:paraId="6EB548E9" w14:textId="77777777" w:rsidR="00D75336" w:rsidRDefault="00000000">
            <w:pPr>
              <w:spacing w:before="30" w:after="30" w:line="240" w:lineRule="auto"/>
              <w:ind w:firstLine="0"/>
              <w:jc w:val="center"/>
            </w:pPr>
            <w:r>
              <w:rPr>
                <w:sz w:val="22"/>
              </w:rPr>
              <w:t>30</w:t>
            </w:r>
          </w:p>
        </w:tc>
        <w:tc>
          <w:tcPr>
            <w:tcW w:w="3685" w:type="dxa"/>
            <w:vAlign w:val="center"/>
          </w:tcPr>
          <w:p w14:paraId="3BBAF82C" w14:textId="77777777" w:rsidR="00D75336" w:rsidRDefault="00000000">
            <w:pPr>
              <w:spacing w:before="30" w:after="30" w:line="240" w:lineRule="auto"/>
              <w:ind w:firstLine="0"/>
            </w:pPr>
            <w:r>
              <w:rPr>
                <w:sz w:val="22"/>
              </w:rPr>
              <w:t>RFID_Task quét mỗi 30 ms</w:t>
            </w:r>
          </w:p>
        </w:tc>
      </w:tr>
      <w:tr w:rsidR="00D75336" w14:paraId="4C4D9093" w14:textId="77777777" w:rsidTr="00843464">
        <w:trPr>
          <w:cantSplit/>
          <w:jc w:val="center"/>
        </w:trPr>
        <w:tc>
          <w:tcPr>
            <w:tcW w:w="3685" w:type="dxa"/>
            <w:vAlign w:val="center"/>
          </w:tcPr>
          <w:p w14:paraId="4B9F2D0C" w14:textId="77777777" w:rsidR="00D75336" w:rsidRDefault="00000000">
            <w:pPr>
              <w:spacing w:before="30" w:after="30" w:line="240" w:lineRule="auto"/>
              <w:ind w:firstLine="0"/>
            </w:pPr>
            <w:r>
              <w:rPr>
                <w:sz w:val="22"/>
              </w:rPr>
              <w:t>Đọc UID (WUPA + chống va chạm + SELECT)</w:t>
            </w:r>
          </w:p>
        </w:tc>
        <w:tc>
          <w:tcPr>
            <w:tcW w:w="1984" w:type="dxa"/>
            <w:vAlign w:val="center"/>
          </w:tcPr>
          <w:p w14:paraId="3490038C" w14:textId="77777777" w:rsidR="00D75336" w:rsidRDefault="00000000">
            <w:pPr>
              <w:spacing w:before="30" w:after="30" w:line="240" w:lineRule="auto"/>
              <w:ind w:firstLine="0"/>
              <w:jc w:val="center"/>
            </w:pPr>
            <w:r>
              <w:rPr>
                <w:sz w:val="22"/>
              </w:rPr>
              <w:t>≈ 3 đến 5</w:t>
            </w:r>
          </w:p>
        </w:tc>
        <w:tc>
          <w:tcPr>
            <w:tcW w:w="3685" w:type="dxa"/>
            <w:vAlign w:val="center"/>
          </w:tcPr>
          <w:p w14:paraId="13E4D1B4" w14:textId="77777777" w:rsidR="00D75336" w:rsidRDefault="00000000">
            <w:pPr>
              <w:spacing w:before="30" w:after="30" w:line="240" w:lineRule="auto"/>
              <w:ind w:firstLine="0"/>
            </w:pPr>
            <w:r>
              <w:rPr>
                <w:sz w:val="22"/>
              </w:rPr>
              <w:t>Timer 25 ms của RC522 chỉ là giới hạn khi lỗi</w:t>
            </w:r>
          </w:p>
        </w:tc>
      </w:tr>
      <w:tr w:rsidR="00D75336" w14:paraId="696EED2F" w14:textId="77777777" w:rsidTr="00843464">
        <w:trPr>
          <w:cantSplit/>
          <w:jc w:val="center"/>
        </w:trPr>
        <w:tc>
          <w:tcPr>
            <w:tcW w:w="3685" w:type="dxa"/>
            <w:vAlign w:val="center"/>
          </w:tcPr>
          <w:p w14:paraId="56B03B5B" w14:textId="77777777" w:rsidR="00D75336" w:rsidRDefault="00000000">
            <w:pPr>
              <w:spacing w:before="30" w:after="30" w:line="240" w:lineRule="auto"/>
              <w:ind w:firstLine="0"/>
            </w:pPr>
            <w:r>
              <w:rPr>
                <w:sz w:val="22"/>
              </w:rPr>
              <w:t>Gửi HLTA đưa thẻ về HALT</w:t>
            </w:r>
          </w:p>
        </w:tc>
        <w:tc>
          <w:tcPr>
            <w:tcW w:w="1984" w:type="dxa"/>
            <w:vAlign w:val="center"/>
          </w:tcPr>
          <w:p w14:paraId="41E1F7BD" w14:textId="77777777" w:rsidR="00D75336" w:rsidRDefault="00000000">
            <w:pPr>
              <w:spacing w:before="30" w:after="30" w:line="240" w:lineRule="auto"/>
              <w:ind w:firstLine="0"/>
              <w:jc w:val="center"/>
            </w:pPr>
            <w:r>
              <w:rPr>
                <w:sz w:val="22"/>
              </w:rPr>
              <w:t>≈ 25</w:t>
            </w:r>
          </w:p>
        </w:tc>
        <w:tc>
          <w:tcPr>
            <w:tcW w:w="3685" w:type="dxa"/>
            <w:vAlign w:val="center"/>
          </w:tcPr>
          <w:p w14:paraId="14E9D3CC" w14:textId="77777777" w:rsidR="00D75336" w:rsidRDefault="00000000">
            <w:pPr>
              <w:spacing w:before="30" w:after="30" w:line="240" w:lineRule="auto"/>
              <w:ind w:firstLine="0"/>
            </w:pPr>
            <w:r>
              <w:rPr>
                <w:sz w:val="22"/>
              </w:rPr>
              <w:t>Thẻ không trả lời, chờ hết timer</w:t>
            </w:r>
          </w:p>
        </w:tc>
      </w:tr>
      <w:tr w:rsidR="00D75336" w14:paraId="77DA8A1C" w14:textId="77777777" w:rsidTr="00843464">
        <w:trPr>
          <w:cantSplit/>
          <w:jc w:val="center"/>
        </w:trPr>
        <w:tc>
          <w:tcPr>
            <w:tcW w:w="3685" w:type="dxa"/>
            <w:vAlign w:val="center"/>
          </w:tcPr>
          <w:p w14:paraId="5F8E0721" w14:textId="77777777" w:rsidR="00D75336" w:rsidRDefault="00000000">
            <w:pPr>
              <w:spacing w:before="30" w:after="30" w:line="240" w:lineRule="auto"/>
              <w:ind w:firstLine="0"/>
            </w:pPr>
            <w:r>
              <w:rPr>
                <w:sz w:val="22"/>
              </w:rPr>
              <w:t>Tra cứu thẻ, ghi nhật ký, gửi CSV</w:t>
            </w:r>
          </w:p>
        </w:tc>
        <w:tc>
          <w:tcPr>
            <w:tcW w:w="1984" w:type="dxa"/>
            <w:vAlign w:val="center"/>
          </w:tcPr>
          <w:p w14:paraId="66B45BC5" w14:textId="77777777" w:rsidR="00D75336" w:rsidRDefault="00000000">
            <w:pPr>
              <w:spacing w:before="30" w:after="30" w:line="240" w:lineRule="auto"/>
              <w:ind w:firstLine="0"/>
              <w:jc w:val="center"/>
            </w:pPr>
            <w:r>
              <w:rPr>
                <w:sz w:val="22"/>
              </w:rPr>
              <w:t>≈ 5</w:t>
            </w:r>
          </w:p>
        </w:tc>
        <w:tc>
          <w:tcPr>
            <w:tcW w:w="3685" w:type="dxa"/>
            <w:vAlign w:val="center"/>
          </w:tcPr>
          <w:p w14:paraId="30318C27" w14:textId="77777777" w:rsidR="00D75336" w:rsidRDefault="00000000">
            <w:pPr>
              <w:spacing w:before="30" w:after="30" w:line="240" w:lineRule="auto"/>
              <w:ind w:firstLine="0"/>
            </w:pPr>
            <w:r>
              <w:rPr>
                <w:sz w:val="22"/>
              </w:rPr>
              <w:t xml:space="preserve">256 ô; 8 nửa từ × 70 µs; </w:t>
            </w:r>
            <w:proofErr w:type="gramStart"/>
            <w:r>
              <w:rPr>
                <w:sz w:val="22"/>
              </w:rPr>
              <w:t>41 byte</w:t>
            </w:r>
            <w:proofErr w:type="gramEnd"/>
            <w:r>
              <w:rPr>
                <w:sz w:val="22"/>
              </w:rPr>
              <w:t xml:space="preserve"> ở 115200 bit/s</w:t>
            </w:r>
          </w:p>
        </w:tc>
      </w:tr>
      <w:tr w:rsidR="00D75336" w14:paraId="5E0620EC" w14:textId="77777777" w:rsidTr="00843464">
        <w:trPr>
          <w:cantSplit/>
          <w:jc w:val="center"/>
        </w:trPr>
        <w:tc>
          <w:tcPr>
            <w:tcW w:w="3685" w:type="dxa"/>
            <w:vAlign w:val="center"/>
          </w:tcPr>
          <w:p w14:paraId="15F13B20" w14:textId="77777777" w:rsidR="00D75336" w:rsidRDefault="00000000">
            <w:pPr>
              <w:spacing w:before="30" w:after="30" w:line="240" w:lineRule="auto"/>
              <w:ind w:firstLine="0"/>
            </w:pPr>
            <w:r>
              <w:rPr>
                <w:sz w:val="22"/>
              </w:rPr>
              <w:t>Đọc tên trên thẻ (block 4)</w:t>
            </w:r>
          </w:p>
        </w:tc>
        <w:tc>
          <w:tcPr>
            <w:tcW w:w="1984" w:type="dxa"/>
            <w:vAlign w:val="center"/>
          </w:tcPr>
          <w:p w14:paraId="62760447" w14:textId="77777777" w:rsidR="00D75336" w:rsidRDefault="00000000">
            <w:pPr>
              <w:spacing w:before="30" w:after="30" w:line="240" w:lineRule="auto"/>
              <w:ind w:firstLine="0"/>
              <w:jc w:val="center"/>
            </w:pPr>
            <w:r>
              <w:rPr>
                <w:sz w:val="22"/>
              </w:rPr>
              <w:t>≈ 30</w:t>
            </w:r>
          </w:p>
        </w:tc>
        <w:tc>
          <w:tcPr>
            <w:tcW w:w="3685" w:type="dxa"/>
            <w:vAlign w:val="center"/>
          </w:tcPr>
          <w:p w14:paraId="648F06D6" w14:textId="77777777" w:rsidR="00D75336" w:rsidRDefault="00000000">
            <w:pPr>
              <w:spacing w:before="30" w:after="30" w:line="240" w:lineRule="auto"/>
              <w:ind w:firstLine="0"/>
            </w:pPr>
            <w:r>
              <w:rPr>
                <w:sz w:val="22"/>
              </w:rPr>
              <w:t>Chọn thẻ, xác thực, đọc block, HLTA</w:t>
            </w:r>
          </w:p>
        </w:tc>
      </w:tr>
      <w:tr w:rsidR="00D75336" w14:paraId="564C9681" w14:textId="77777777" w:rsidTr="00843464">
        <w:trPr>
          <w:cantSplit/>
          <w:jc w:val="center"/>
        </w:trPr>
        <w:tc>
          <w:tcPr>
            <w:tcW w:w="3685" w:type="dxa"/>
            <w:vAlign w:val="center"/>
          </w:tcPr>
          <w:p w14:paraId="2C29EE21" w14:textId="77777777" w:rsidR="00D75336" w:rsidRDefault="00000000">
            <w:pPr>
              <w:spacing w:before="30" w:after="30" w:line="240" w:lineRule="auto"/>
              <w:ind w:firstLine="0"/>
            </w:pPr>
            <w:r>
              <w:rPr>
                <w:sz w:val="22"/>
              </w:rPr>
              <w:t>Làm mới màn hình OLED</w:t>
            </w:r>
          </w:p>
        </w:tc>
        <w:tc>
          <w:tcPr>
            <w:tcW w:w="1984" w:type="dxa"/>
            <w:vAlign w:val="center"/>
          </w:tcPr>
          <w:p w14:paraId="5FA12D25" w14:textId="77777777" w:rsidR="00D75336" w:rsidRDefault="00000000">
            <w:pPr>
              <w:spacing w:before="30" w:after="30" w:line="240" w:lineRule="auto"/>
              <w:ind w:firstLine="0"/>
              <w:jc w:val="center"/>
            </w:pPr>
            <w:r>
              <w:rPr>
                <w:sz w:val="22"/>
              </w:rPr>
              <w:t>≈ 100</w:t>
            </w:r>
          </w:p>
        </w:tc>
        <w:tc>
          <w:tcPr>
            <w:tcW w:w="3685" w:type="dxa"/>
            <w:vAlign w:val="center"/>
          </w:tcPr>
          <w:p w14:paraId="454DD762" w14:textId="77777777" w:rsidR="00D75336" w:rsidRDefault="00000000">
            <w:pPr>
              <w:spacing w:before="30" w:after="30" w:line="240" w:lineRule="auto"/>
              <w:ind w:firstLine="0"/>
            </w:pPr>
            <w:r>
              <w:rPr>
                <w:sz w:val="22"/>
              </w:rPr>
              <w:t>8 trang × khoảng 139 byte, I2C 100 kHz</w:t>
            </w:r>
          </w:p>
        </w:tc>
      </w:tr>
      <w:tr w:rsidR="00D75336" w14:paraId="78D38B77" w14:textId="77777777" w:rsidTr="00843464">
        <w:trPr>
          <w:cantSplit/>
          <w:jc w:val="center"/>
        </w:trPr>
        <w:tc>
          <w:tcPr>
            <w:tcW w:w="3685" w:type="dxa"/>
            <w:vAlign w:val="center"/>
          </w:tcPr>
          <w:p w14:paraId="5336ACC7" w14:textId="77777777" w:rsidR="00D75336" w:rsidRDefault="00000000">
            <w:pPr>
              <w:spacing w:before="30" w:after="30" w:line="240" w:lineRule="auto"/>
              <w:ind w:firstLine="0"/>
            </w:pPr>
            <w:r>
              <w:rPr>
                <w:sz w:val="22"/>
              </w:rPr>
              <w:t>Tổng độ trễ xấu nhất</w:t>
            </w:r>
          </w:p>
        </w:tc>
        <w:tc>
          <w:tcPr>
            <w:tcW w:w="1984" w:type="dxa"/>
            <w:vAlign w:val="center"/>
          </w:tcPr>
          <w:p w14:paraId="738F26EE" w14:textId="77777777" w:rsidR="00D75336" w:rsidRDefault="00000000">
            <w:pPr>
              <w:spacing w:before="30" w:after="30" w:line="240" w:lineRule="auto"/>
              <w:ind w:firstLine="0"/>
              <w:jc w:val="center"/>
            </w:pPr>
            <w:r>
              <w:rPr>
                <w:sz w:val="22"/>
              </w:rPr>
              <w:t>≈ 200</w:t>
            </w:r>
          </w:p>
        </w:tc>
        <w:tc>
          <w:tcPr>
            <w:tcW w:w="3685" w:type="dxa"/>
            <w:vAlign w:val="center"/>
          </w:tcPr>
          <w:p w14:paraId="55D57417" w14:textId="77777777" w:rsidR="00D75336" w:rsidRDefault="00000000" w:rsidP="00075AB2">
            <w:pPr>
              <w:keepNext/>
              <w:spacing w:before="30" w:after="30" w:line="240" w:lineRule="auto"/>
              <w:ind w:firstLine="0"/>
            </w:pPr>
            <w:r>
              <w:rPr>
                <w:sz w:val="22"/>
              </w:rPr>
              <w:t>Yêu cầu: dưới 1000 ms</w:t>
            </w:r>
          </w:p>
        </w:tc>
      </w:tr>
    </w:tbl>
    <w:p w14:paraId="626F071D" w14:textId="77777777" w:rsidR="007C1787" w:rsidRDefault="007C1787" w:rsidP="007C1787"/>
    <w:p w14:paraId="2A48A677" w14:textId="139F543B" w:rsidR="007C1787" w:rsidRPr="007C1787" w:rsidRDefault="007C1787" w:rsidP="007C1787">
      <w:r w:rsidRPr="007C1787">
        <w:t xml:space="preserve">Từ các thông số cấu hình và thời gian xử lý ước tính của từng công đoạn, tổng thời gian phản hồi trong điều kiện đọc thẻ thành công vào khoảng 200 ms, nhỏ hơn giới hạn yêu cầu 1 s. Đây là giá trị tính toán dựa trên hoạt động của các ngoại vi; thời gian thực tế </w:t>
      </w:r>
      <w:r w:rsidRPr="007C1787">
        <w:lastRenderedPageBreak/>
        <w:t>có thể thay đổi tùy theo điều kiện giao tiếp RFID, quá trình cập nhật OLED và thao tác ghi Flash.</w:t>
      </w:r>
    </w:p>
    <w:p w14:paraId="26752326" w14:textId="605E777A" w:rsidR="007C1787" w:rsidRDefault="007C1787" w:rsidP="007C1787"/>
    <w:p w14:paraId="3D1AD9C9" w14:textId="49D25E36" w:rsidR="00645CA4" w:rsidRDefault="00632239" w:rsidP="00720169">
      <w:pPr>
        <w:pStyle w:val="Heading2"/>
      </w:pPr>
      <w:bookmarkStart w:id="98" w:name="_Toc243559146"/>
      <w:r>
        <w:t>4.3. Kết quả flash vòng</w:t>
      </w:r>
      <w:bookmarkEnd w:id="98"/>
    </w:p>
    <w:p w14:paraId="48C63C7C" w14:textId="0493C71D" w:rsidR="00645CA4" w:rsidRDefault="00645CA4" w:rsidP="00645CA4">
      <w:r w:rsidRPr="00645CA4">
        <w:rPr>
          <w:noProof/>
        </w:rPr>
        <w:drawing>
          <wp:inline distT="0" distB="0" distL="0" distR="0" wp14:anchorId="28F6F405" wp14:editId="18C4524A">
            <wp:extent cx="2894547" cy="1524000"/>
            <wp:effectExtent l="0" t="0" r="1270" b="0"/>
            <wp:docPr id="158907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70849" name=""/>
                    <pic:cNvPicPr/>
                  </pic:nvPicPr>
                  <pic:blipFill>
                    <a:blip r:embed="rId24"/>
                    <a:stretch>
                      <a:fillRect/>
                    </a:stretch>
                  </pic:blipFill>
                  <pic:spPr>
                    <a:xfrm>
                      <a:off x="0" y="0"/>
                      <a:ext cx="2904651" cy="1529320"/>
                    </a:xfrm>
                    <a:prstGeom prst="rect">
                      <a:avLst/>
                    </a:prstGeom>
                  </pic:spPr>
                </pic:pic>
              </a:graphicData>
            </a:graphic>
          </wp:inline>
        </w:drawing>
      </w:r>
      <w:r w:rsidRPr="00645CA4">
        <w:rPr>
          <w:noProof/>
        </w:rPr>
        <w:drawing>
          <wp:inline distT="0" distB="0" distL="0" distR="0" wp14:anchorId="344A50DE" wp14:editId="4816FCDC">
            <wp:extent cx="2709545" cy="1524000"/>
            <wp:effectExtent l="0" t="0" r="0" b="0"/>
            <wp:docPr id="207769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94606" name=""/>
                    <pic:cNvPicPr/>
                  </pic:nvPicPr>
                  <pic:blipFill>
                    <a:blip r:embed="rId25"/>
                    <a:stretch>
                      <a:fillRect/>
                    </a:stretch>
                  </pic:blipFill>
                  <pic:spPr>
                    <a:xfrm>
                      <a:off x="0" y="0"/>
                      <a:ext cx="2737732" cy="1539854"/>
                    </a:xfrm>
                    <a:prstGeom prst="rect">
                      <a:avLst/>
                    </a:prstGeom>
                  </pic:spPr>
                </pic:pic>
              </a:graphicData>
            </a:graphic>
          </wp:inline>
        </w:drawing>
      </w:r>
    </w:p>
    <w:p w14:paraId="7DF9DC50" w14:textId="78C4FB6B" w:rsidR="00645CA4" w:rsidRDefault="00645CA4" w:rsidP="00645CA4">
      <w:r w:rsidRPr="00645CA4">
        <w:rPr>
          <w:noProof/>
        </w:rPr>
        <w:drawing>
          <wp:inline distT="0" distB="0" distL="0" distR="0" wp14:anchorId="61AFB7F2" wp14:editId="35894A00">
            <wp:extent cx="2895122" cy="1381125"/>
            <wp:effectExtent l="0" t="0" r="635" b="0"/>
            <wp:docPr id="122630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09396" name=""/>
                    <pic:cNvPicPr/>
                  </pic:nvPicPr>
                  <pic:blipFill>
                    <a:blip r:embed="rId26"/>
                    <a:stretch>
                      <a:fillRect/>
                    </a:stretch>
                  </pic:blipFill>
                  <pic:spPr>
                    <a:xfrm>
                      <a:off x="0" y="0"/>
                      <a:ext cx="2912025" cy="1389189"/>
                    </a:xfrm>
                    <a:prstGeom prst="rect">
                      <a:avLst/>
                    </a:prstGeom>
                  </pic:spPr>
                </pic:pic>
              </a:graphicData>
            </a:graphic>
          </wp:inline>
        </w:drawing>
      </w:r>
      <w:r w:rsidRPr="00645CA4">
        <w:rPr>
          <w:noProof/>
        </w:rPr>
        <w:drawing>
          <wp:inline distT="0" distB="0" distL="0" distR="0" wp14:anchorId="37EE24E5" wp14:editId="2BD25613">
            <wp:extent cx="2680970" cy="1409700"/>
            <wp:effectExtent l="0" t="0" r="5080" b="0"/>
            <wp:docPr id="14387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2610" name=""/>
                    <pic:cNvPicPr/>
                  </pic:nvPicPr>
                  <pic:blipFill rotWithShape="1">
                    <a:blip r:embed="rId27"/>
                    <a:srcRect b="13095"/>
                    <a:stretch>
                      <a:fillRect/>
                    </a:stretch>
                  </pic:blipFill>
                  <pic:spPr bwMode="auto">
                    <a:xfrm>
                      <a:off x="0" y="0"/>
                      <a:ext cx="2712051" cy="1426043"/>
                    </a:xfrm>
                    <a:prstGeom prst="rect">
                      <a:avLst/>
                    </a:prstGeom>
                    <a:ln>
                      <a:noFill/>
                    </a:ln>
                    <a:extLst>
                      <a:ext uri="{53640926-AAD7-44D8-BBD7-CCE9431645EC}">
                        <a14:shadowObscured xmlns:a14="http://schemas.microsoft.com/office/drawing/2010/main"/>
                      </a:ext>
                    </a:extLst>
                  </pic:spPr>
                </pic:pic>
              </a:graphicData>
            </a:graphic>
          </wp:inline>
        </w:drawing>
      </w:r>
    </w:p>
    <w:p w14:paraId="658B5ABA" w14:textId="77777777" w:rsidR="00645CA4" w:rsidRDefault="00645CA4" w:rsidP="00645CA4">
      <w:pPr>
        <w:keepNext/>
      </w:pPr>
      <w:r w:rsidRPr="00645CA4">
        <w:rPr>
          <w:noProof/>
        </w:rPr>
        <w:drawing>
          <wp:inline distT="0" distB="0" distL="0" distR="0" wp14:anchorId="1D458D41" wp14:editId="3834AEF6">
            <wp:extent cx="2809451" cy="1438275"/>
            <wp:effectExtent l="0" t="0" r="0" b="0"/>
            <wp:docPr id="182925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52425" name=""/>
                    <pic:cNvPicPr/>
                  </pic:nvPicPr>
                  <pic:blipFill>
                    <a:blip r:embed="rId28"/>
                    <a:stretch>
                      <a:fillRect/>
                    </a:stretch>
                  </pic:blipFill>
                  <pic:spPr>
                    <a:xfrm>
                      <a:off x="0" y="0"/>
                      <a:ext cx="2830754" cy="1449181"/>
                    </a:xfrm>
                    <a:prstGeom prst="rect">
                      <a:avLst/>
                    </a:prstGeom>
                  </pic:spPr>
                </pic:pic>
              </a:graphicData>
            </a:graphic>
          </wp:inline>
        </w:drawing>
      </w:r>
      <w:r w:rsidRPr="00645CA4">
        <w:rPr>
          <w:noProof/>
        </w:rPr>
        <w:drawing>
          <wp:inline distT="0" distB="0" distL="0" distR="0" wp14:anchorId="03B4953D" wp14:editId="4C3A58F0">
            <wp:extent cx="2756624" cy="1438275"/>
            <wp:effectExtent l="0" t="0" r="5715" b="0"/>
            <wp:docPr id="105186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67084" name=""/>
                    <pic:cNvPicPr/>
                  </pic:nvPicPr>
                  <pic:blipFill>
                    <a:blip r:embed="rId29"/>
                    <a:stretch>
                      <a:fillRect/>
                    </a:stretch>
                  </pic:blipFill>
                  <pic:spPr>
                    <a:xfrm>
                      <a:off x="0" y="0"/>
                      <a:ext cx="2768356" cy="1444396"/>
                    </a:xfrm>
                    <a:prstGeom prst="rect">
                      <a:avLst/>
                    </a:prstGeom>
                  </pic:spPr>
                </pic:pic>
              </a:graphicData>
            </a:graphic>
          </wp:inline>
        </w:drawing>
      </w:r>
    </w:p>
    <w:p w14:paraId="4F3F95F8" w14:textId="52DD65C5" w:rsidR="00645CA4" w:rsidRDefault="00645CA4" w:rsidP="00645CA4">
      <w:pPr>
        <w:pStyle w:val="Caption"/>
        <w:jc w:val="center"/>
      </w:pPr>
      <w:bookmarkStart w:id="99" w:name="_Toc243555253"/>
      <w:r>
        <w:t xml:space="preserve">Hình 4. </w:t>
      </w:r>
      <w:fldSimple w:instr=" SEQ Hình_4. \* ARABIC ">
        <w:r w:rsidR="006E019D">
          <w:rPr>
            <w:noProof/>
          </w:rPr>
          <w:t>3</w:t>
        </w:r>
      </w:fldSimple>
      <w:r>
        <w:t>. Hoạt động lưu nhât ký trên Flash nội</w:t>
      </w:r>
      <w:bookmarkEnd w:id="99"/>
    </w:p>
    <w:p w14:paraId="7C529AAF" w14:textId="77777777" w:rsidR="00AD21B6" w:rsidRPr="00AD21B6" w:rsidRDefault="00AD21B6" w:rsidP="00AD21B6">
      <w:r w:rsidRPr="00AD21B6">
        <w:t>Để kiểm tra quá trình lưu trữ nhật ký điểm danh, nhóm sử dụng chức năng đọc bộ nhớ của STM32CubeProgrammer nhằm quan sát trực tiếp dữ liệu được ghi trong Flash nội của vi điều khiển STM32F103C8T6. Vùng nhớ nhật ký được phân bổ từ địa chỉ 0x0800F000 đến 0x0800FFFF, có dung lượng 4 KB, tương ứng bốn trang Flash liên tiếp từ trang 60 đến trang 63.</w:t>
      </w:r>
    </w:p>
    <w:p w14:paraId="08052171" w14:textId="77777777" w:rsidR="00AD21B6" w:rsidRPr="00AD21B6" w:rsidRDefault="00AD21B6" w:rsidP="00AD21B6">
      <w:r w:rsidRPr="00AD21B6">
        <w:t>Mỗi bản ghi nhật ký có kích thước 16 byte, chứa mã nhận dạng thẻ UID, trạng thái điểm danh, thông tin thời gian và các trường dữ liệu phục vụ quản lý. Hai byte đầu tiên của bản ghi có giá trị 5A A5, tương ứng với giá trị đánh dấu hợp lệ 0xA55A khi được lưu theo thứ tự little-endian. Các vị trí bộ nhớ có giá trị 0xFF thể hiện những ô chưa được lập trình hoặc đã được xóa, cho phép xác định vùng còn trống để ghi dữ liệu mới.</w:t>
      </w:r>
    </w:p>
    <w:p w14:paraId="47E094E3" w14:textId="77777777" w:rsidR="00AD21B6" w:rsidRPr="00AD21B6" w:rsidRDefault="00AD21B6" w:rsidP="00AD21B6">
      <w:r w:rsidRPr="00AD21B6">
        <w:lastRenderedPageBreak/>
        <w:t>Kết quả quan sát trên STM32CubeProgrammer cho thấy các bản ghi được lưu liên tiếp trong vùng Flash dành cho nhật ký, mỗi bản ghi cách nhau 16 byte. Các ảnh chụp thể hiện dữ liệu tại nhiều vị trí khác nhau trong vùng nhớ, bao gồm cả khu vực đầu và cuối vùng nhật ký. Ngoài ra, có thể quan sát những vùng bộ nhớ chứa dữ liệu hợp lệ nằm xen giữa các vùng có giá trị 0xFF, phù hợp với đặc điểm ghi và xóa dữ liệu của Flash.</w:t>
      </w:r>
    </w:p>
    <w:p w14:paraId="0DBCA215" w14:textId="77777777" w:rsidR="00AD21B6" w:rsidRPr="00AD21B6" w:rsidRDefault="00AD21B6" w:rsidP="00AD21B6">
      <w:r w:rsidRPr="00AD21B6">
        <w:t>Theo thuật toán đã xây dựng, khi một trang Flash chứa đủ 64 bản ghi, hệ thống chuyển sang trang tiếp theo để tiếp tục lưu nhật ký. Sau khi sử dụng hết bốn trang, con trỏ ghi quay trở lại trang đầu tiên và thực hiện xóa trang cần ghi trước khi lưu dữ liệu mới. Cơ chế này cho phép tái sử dụng vùng nhớ Flash mà không yêu cầu bộ nhớ ngoài, đồng thời duy trì dung lượng lưu trữ tối đa 256 bản ghi tại một thời điểm.</w:t>
      </w:r>
    </w:p>
    <w:p w14:paraId="18A2BC66" w14:textId="77777777" w:rsidR="00AD21B6" w:rsidRPr="00AD21B6" w:rsidRDefault="00AD21B6" w:rsidP="00AD21B6">
      <w:r w:rsidRPr="00AD21B6">
        <w:t>Các kết quả đọc bộ nhớ cung cấp bằng chứng về cấu trúc và vị trí lưu trữ nhật ký trong Flash nội. Để đánh giá đầy đủ hoạt động ghi vòng, cần đối chiếu thêm dữ liệu trước và sau thời điểm bộ nhớ chứa đủ 256 bản ghi, qua đó xác nhận quá trình xóa trang và ghi đè dữ liệu cũ diễn ra đúng theo thiết kế.</w:t>
      </w:r>
    </w:p>
    <w:p w14:paraId="01D15BC9" w14:textId="77777777" w:rsidR="00AD21B6" w:rsidRPr="00AD21B6" w:rsidRDefault="00AD21B6" w:rsidP="00AD21B6"/>
    <w:p w14:paraId="63F10C79" w14:textId="27C1D46F" w:rsidR="00D75336" w:rsidRDefault="00000000" w:rsidP="00720169">
      <w:pPr>
        <w:pStyle w:val="Heading2"/>
      </w:pPr>
      <w:bookmarkStart w:id="100" w:name="_Toc243559147"/>
      <w:r>
        <w:t>4.</w:t>
      </w:r>
      <w:r w:rsidR="006E019D">
        <w:t>4</w:t>
      </w:r>
      <w:r>
        <w:t>. Kết quả xuất tệp CSV trên Excel</w:t>
      </w:r>
      <w:bookmarkEnd w:id="100"/>
    </w:p>
    <w:p w14:paraId="31785EFE" w14:textId="2BF2C88B" w:rsidR="00D75336" w:rsidRDefault="00000000">
      <w:pPr>
        <w:jc w:val="both"/>
      </w:pPr>
      <w:r>
        <w:t>Sau khi chạy chương trình thu UART (hoặc lưu nhật ký phiên PuTTY), tệp diemdanh.csv được mở trong Excel bằng chức năng Data, From Text/CSV, chọn dấu phân cách là dấu phẩy.</w:t>
      </w:r>
    </w:p>
    <w:p w14:paraId="2F7B0EC6" w14:textId="77777777" w:rsidR="00632239" w:rsidRDefault="00632239" w:rsidP="00632239">
      <w:pPr>
        <w:keepNext/>
        <w:jc w:val="both"/>
      </w:pPr>
      <w:r w:rsidRPr="00632239">
        <w:rPr>
          <w:noProof/>
        </w:rPr>
        <w:drawing>
          <wp:inline distT="0" distB="0" distL="0" distR="0" wp14:anchorId="5F88264E" wp14:editId="4B878E46">
            <wp:extent cx="5510551" cy="2428875"/>
            <wp:effectExtent l="0" t="0" r="0" b="0"/>
            <wp:docPr id="161172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22179" name=""/>
                    <pic:cNvPicPr/>
                  </pic:nvPicPr>
                  <pic:blipFill>
                    <a:blip r:embed="rId30"/>
                    <a:stretch>
                      <a:fillRect/>
                    </a:stretch>
                  </pic:blipFill>
                  <pic:spPr>
                    <a:xfrm>
                      <a:off x="0" y="0"/>
                      <a:ext cx="5513694" cy="2430260"/>
                    </a:xfrm>
                    <a:prstGeom prst="rect">
                      <a:avLst/>
                    </a:prstGeom>
                  </pic:spPr>
                </pic:pic>
              </a:graphicData>
            </a:graphic>
          </wp:inline>
        </w:drawing>
      </w:r>
    </w:p>
    <w:p w14:paraId="2CFEE6E1" w14:textId="7B57E856" w:rsidR="00632239" w:rsidRDefault="00632239" w:rsidP="00632239">
      <w:pPr>
        <w:pStyle w:val="Caption"/>
        <w:jc w:val="center"/>
      </w:pPr>
      <w:bookmarkStart w:id="101" w:name="_Toc243555254"/>
      <w:r>
        <w:t xml:space="preserve">Hình 4. </w:t>
      </w:r>
      <w:fldSimple w:instr=" SEQ Hình_4. \* ARABIC ">
        <w:r w:rsidR="006E019D">
          <w:rPr>
            <w:noProof/>
          </w:rPr>
          <w:t>4</w:t>
        </w:r>
      </w:fldSimple>
      <w:r>
        <w:t>. File csv trên Excel</w:t>
      </w:r>
      <w:bookmarkEnd w:id="101"/>
    </w:p>
    <w:p w14:paraId="1E80CB63" w14:textId="77777777" w:rsidR="00AD21B6" w:rsidRPr="00AD21B6" w:rsidRDefault="00AD21B6" w:rsidP="00AD21B6">
      <w:r w:rsidRPr="00AD21B6">
        <w:t>Qua kết quả hiển thị trên Excel, các bản ghi có thể được theo dõi và quản lý dưới dạng bảng, thuận tiện cho việc tìm kiếm, thống kê và tổng hợp thông tin điểm danh. Trạng thái được biểu diễn bằng các chuỗi không dấu như DUNG_GIO và MUON nhằm hạn chế lỗi mã hóa ký tự trong quá trình truyền nhận và xử lý dữ liệu.</w:t>
      </w:r>
    </w:p>
    <w:p w14:paraId="4E074452" w14:textId="77777777" w:rsidR="00AD21B6" w:rsidRPr="00AD21B6" w:rsidRDefault="00AD21B6" w:rsidP="00AD21B6">
      <w:r w:rsidRPr="00AD21B6">
        <w:lastRenderedPageBreak/>
        <w:t>Việc xuất dữ liệu theo định dạng CSV giúp hệ thống có khả năng kết nối với các công cụ xử lý dữ liệu thông dụng mà không cần xây dựng phần mềm quản lý chuyên dụng. Đây là cơ sở để mở rộng chức năng thống kê số lượt điểm danh, số lần đi muộn và tổng hợp dữ liệu theo từng thẻ trong các phiên bản tiếp theo.</w:t>
      </w:r>
    </w:p>
    <w:p w14:paraId="38955623" w14:textId="77777777" w:rsidR="00AD21B6" w:rsidRPr="00AD21B6" w:rsidRDefault="00AD21B6" w:rsidP="00AD21B6"/>
    <w:p w14:paraId="71E0F25D" w14:textId="67A515C4" w:rsidR="00D75336" w:rsidRDefault="00D75336" w:rsidP="00075AB2">
      <w:pPr>
        <w:pStyle w:val="Caption"/>
        <w:jc w:val="center"/>
      </w:pPr>
    </w:p>
    <w:p w14:paraId="7252B8E8" w14:textId="77777777" w:rsidR="00D75336" w:rsidRDefault="00000000">
      <w:pPr>
        <w:pStyle w:val="Heading1"/>
        <w:pageBreakBefore/>
      </w:pPr>
      <w:bookmarkStart w:id="102" w:name="_Toc243559148"/>
      <w:r>
        <w:lastRenderedPageBreak/>
        <w:t>CHƯƠNG 5. KẾT LUẬN VÀ HƯỚNG PHÁT TRIỂN</w:t>
      </w:r>
      <w:bookmarkEnd w:id="102"/>
    </w:p>
    <w:p w14:paraId="6A8C9EA7" w14:textId="77777777" w:rsidR="00D75336" w:rsidRDefault="00000000">
      <w:pPr>
        <w:pStyle w:val="Heading2"/>
      </w:pPr>
      <w:bookmarkStart w:id="103" w:name="_Toc243559149"/>
      <w:r>
        <w:t>5.1. Kết luận</w:t>
      </w:r>
      <w:bookmarkEnd w:id="103"/>
    </w:p>
    <w:p w14:paraId="2FAF6EF8" w14:textId="77777777" w:rsidR="00D75336" w:rsidRDefault="00000000">
      <w:pPr>
        <w:jc w:val="both"/>
      </w:pPr>
      <w:r>
        <w:t>Đề tài đã thiết kế và lập trình một hệ thống điểm danh bằng thẻ RFID trên nền STM32F103C8T6 với các đặc điểm chính:</w:t>
      </w:r>
    </w:p>
    <w:p w14:paraId="7840F50F" w14:textId="77777777" w:rsidR="00D75336" w:rsidRDefault="00000000">
      <w:pPr>
        <w:numPr>
          <w:ilvl w:val="0"/>
          <w:numId w:val="7"/>
        </w:numPr>
        <w:spacing w:after="60"/>
        <w:jc w:val="both"/>
      </w:pPr>
      <w:r>
        <w:t>Phần cứng gồm STM32F103C8T6, RC522 giao tiếp SPI, OLED SH1106 qua I2C, buzzer, LED xanh/đỏ và ba nút nhấn, được gán chân rõ ràng và có sơ đồ nguyên lý.</w:t>
      </w:r>
    </w:p>
    <w:p w14:paraId="6F063FE6" w14:textId="77777777" w:rsidR="00D75336" w:rsidRDefault="00000000">
      <w:pPr>
        <w:numPr>
          <w:ilvl w:val="0"/>
          <w:numId w:val="7"/>
        </w:numPr>
        <w:spacing w:after="60"/>
        <w:jc w:val="both"/>
      </w:pPr>
      <w:r>
        <w:t>Phần mềm tổ chức theo module trên HAL, có driver RC522 tự viết (đọc UID 4/7/10 byte, xác thực, đọc/ghi block, tự kiểm tra SPI), chống đọc lặp bằng HLTA và chốt UID, chế độ Admin để thêm, xóa, tìm thẻ.</w:t>
      </w:r>
    </w:p>
    <w:p w14:paraId="5DCE59B5" w14:textId="77777777" w:rsidR="00D75336" w:rsidRDefault="00000000">
      <w:pPr>
        <w:numPr>
          <w:ilvl w:val="0"/>
          <w:numId w:val="7"/>
        </w:numPr>
        <w:spacing w:after="60"/>
        <w:jc w:val="both"/>
      </w:pPr>
      <w:r>
        <w:t>Danh sách 256 thẻ và nhật ký vòng 256 bản ghi lưu trong Flash nội, mọi lần ghi đều đọc lại để xác minh; tuổi thọ vùng nhật ký ước tính khoảng 35 năm ở mức 200 lượt mỗi ngày.</w:t>
      </w:r>
    </w:p>
    <w:p w14:paraId="50545809" w14:textId="77777777" w:rsidR="00D75336" w:rsidRDefault="00000000">
      <w:pPr>
        <w:numPr>
          <w:ilvl w:val="0"/>
          <w:numId w:val="7"/>
        </w:numPr>
        <w:spacing w:after="60"/>
        <w:jc w:val="both"/>
      </w:pPr>
      <w:r>
        <w:t>Phân loại đúng giờ/muộn theo mốc 08:00, hiển thị tên người dùng ghi trên thẻ và xuất nhật ký dạng CSV qua UART để tổng hợp trên Excel.</w:t>
      </w:r>
    </w:p>
    <w:p w14:paraId="4EC21E98" w14:textId="77777777" w:rsidR="00D75336" w:rsidRDefault="00000000">
      <w:pPr>
        <w:pStyle w:val="Heading2"/>
      </w:pPr>
      <w:bookmarkStart w:id="104" w:name="_Toc243559150"/>
      <w:r>
        <w:t>5.2. Hạn chế</w:t>
      </w:r>
      <w:bookmarkEnd w:id="104"/>
    </w:p>
    <w:p w14:paraId="081C9872" w14:textId="77777777" w:rsidR="00D75336" w:rsidRDefault="00000000">
      <w:pPr>
        <w:numPr>
          <w:ilvl w:val="0"/>
          <w:numId w:val="7"/>
        </w:numPr>
        <w:spacing w:after="60"/>
        <w:jc w:val="both"/>
      </w:pPr>
      <w:r>
        <w:t>Hệ thống chỉ dựa trên UID; khóa sector của thẻ vẫn là khóa mặc định nên tên trên thẻ có thể bị đọc/sửa, và UID MIFARE Classic có thể bị sao chép. Lệnh xóa nhật ký ‘#’ qua UART không yêu cầu quyền Admin.</w:t>
      </w:r>
    </w:p>
    <w:p w14:paraId="4C10FE1E" w14:textId="77777777" w:rsidR="00D75336" w:rsidRDefault="00000000">
      <w:pPr>
        <w:numPr>
          <w:ilvl w:val="0"/>
          <w:numId w:val="7"/>
        </w:numPr>
        <w:spacing w:after="60"/>
        <w:jc w:val="both"/>
      </w:pPr>
      <w:r>
        <w:t>RTC dùng xung LSI có sai số lớn và không chạy khi mất nguồn. Ngoài ra hàm MX_RTC_Init do CubeMX sinh ra đặt lại giờ 00:00:00 ngày 01/01/2000 mỗi lần khởi động, nên sau khi reset các bản ghi mang thời gian sai (và đều được xếp ĐÚNG GIỜ); chưa có lệnh chỉnh giờ qua UART.</w:t>
      </w:r>
    </w:p>
    <w:p w14:paraId="42F1A149" w14:textId="77777777" w:rsidR="00D75336" w:rsidRDefault="00000000">
      <w:pPr>
        <w:numPr>
          <w:ilvl w:val="0"/>
          <w:numId w:val="7"/>
        </w:numPr>
        <w:spacing w:after="60"/>
        <w:jc w:val="both"/>
      </w:pPr>
      <w:r>
        <w:t>Mốc giờ 08:00 và UID thẻ Admin được viết cố định trong mã nguồn; chưa giới hạn một lượt điểm danh mỗi ngày cho một thẻ; ô thẻ đã xóa không được tái sử dụng và thao tác xóa thẻ có khoảng hở khi mất nguồn.</w:t>
      </w:r>
    </w:p>
    <w:p w14:paraId="4AC545EF" w14:textId="660B2CA2" w:rsidR="00D75336" w:rsidRDefault="00000000">
      <w:pPr>
        <w:numPr>
          <w:ilvl w:val="0"/>
          <w:numId w:val="7"/>
        </w:numPr>
        <w:spacing w:after="60"/>
        <w:jc w:val="both"/>
      </w:pPr>
      <w:r>
        <w:t xml:space="preserve">Nhật ký chỉ chứa 256 bản ghi; khi đầy, 64 bản ghi cũ nhất bị xóa nếu chưa xuất kịp. </w:t>
      </w:r>
    </w:p>
    <w:p w14:paraId="0D18C88E" w14:textId="77777777" w:rsidR="00D75336" w:rsidRDefault="00000000">
      <w:pPr>
        <w:pStyle w:val="Heading2"/>
      </w:pPr>
      <w:bookmarkStart w:id="105" w:name="_Toc243559151"/>
      <w:r>
        <w:t>5.3. Hướng phát triển</w:t>
      </w:r>
      <w:bookmarkEnd w:id="105"/>
    </w:p>
    <w:p w14:paraId="0AD2A430" w14:textId="77777777" w:rsidR="00D75336" w:rsidRDefault="00000000">
      <w:pPr>
        <w:numPr>
          <w:ilvl w:val="0"/>
          <w:numId w:val="7"/>
        </w:numPr>
        <w:spacing w:after="60"/>
        <w:jc w:val="both"/>
      </w:pPr>
      <w:r>
        <w:t>Sửa phần khởi tạo RTC: chỉ gọi HAL_RTC_SetTime/SetDate khi BKP_DR1 chưa có dấu 0x4205 (đặt kiểm tra trong vùng USER CODE Check_RTC_BKUP); chuyển sang thạch anh LSE 32,768 kHz kèm pin CR2032 ở chân VBAT (hoặc dùng module DS3231) và thêm lệnh UART đặt giờ.</w:t>
      </w:r>
    </w:p>
    <w:p w14:paraId="4DF18C8B" w14:textId="77777777" w:rsidR="00D75336" w:rsidRDefault="00000000">
      <w:pPr>
        <w:numPr>
          <w:ilvl w:val="0"/>
          <w:numId w:val="7"/>
        </w:numPr>
        <w:spacing w:after="60"/>
        <w:jc w:val="both"/>
      </w:pPr>
      <w:r>
        <w:t>Đưa mốc giờ vào và UID thẻ Admin vào vùng cấu hình trong Flash để thay đổi được qua UART; thêm cờ “đã điểm danh hôm nay” cho mỗi thẻ và tính CRC cho bản ghi.</w:t>
      </w:r>
    </w:p>
    <w:p w14:paraId="46A998CC" w14:textId="77777777" w:rsidR="00D75336" w:rsidRDefault="00000000">
      <w:pPr>
        <w:numPr>
          <w:ilvl w:val="0"/>
          <w:numId w:val="7"/>
        </w:numPr>
        <w:spacing w:after="60"/>
        <w:jc w:val="both"/>
      </w:pPr>
      <w:r>
        <w:lastRenderedPageBreak/>
        <w:t>Tăng bảo mật bằng cách đổi khóa sector của MIFARE, yêu cầu chế độ Admin cho lệnh xóa nhật ký, hoặc dùng thẻ DESFire/NTAG có mật mã.</w:t>
      </w:r>
    </w:p>
    <w:p w14:paraId="73579DF4" w14:textId="77777777" w:rsidR="00D75336" w:rsidRDefault="00000000">
      <w:pPr>
        <w:numPr>
          <w:ilvl w:val="0"/>
          <w:numId w:val="7"/>
        </w:numPr>
        <w:spacing w:after="60"/>
        <w:jc w:val="both"/>
      </w:pPr>
      <w:r>
        <w:t>Mở rộng bộ nhớ bằng Flash SPI ngoài hoặc thẻ nhớ SD; thêm ESP32 hoặc ESP8266 để gửi dữ liệu lên máy chủ và đồng bộ giờ qua NTP.</w:t>
      </w:r>
    </w:p>
    <w:p w14:paraId="03537D4D" w14:textId="77777777" w:rsidR="00D75336" w:rsidRDefault="00000000">
      <w:pPr>
        <w:numPr>
          <w:ilvl w:val="0"/>
          <w:numId w:val="7"/>
        </w:numPr>
        <w:spacing w:after="60"/>
        <w:jc w:val="both"/>
      </w:pPr>
      <w:r>
        <w:t>Thiết kế mạch in, vỏ hộp hoàn chỉnh; kết hợp nhận diện sinh trắc (khuôn mặt, vân tay) để chống điểm danh hộ.</w:t>
      </w:r>
    </w:p>
    <w:p w14:paraId="34FA9691" w14:textId="77777777" w:rsidR="00D75336" w:rsidRDefault="00000000">
      <w:pPr>
        <w:pStyle w:val="Heading1"/>
        <w:pageBreakBefore/>
      </w:pPr>
      <w:bookmarkStart w:id="106" w:name="_Toc243559152"/>
      <w:r>
        <w:lastRenderedPageBreak/>
        <w:t>TÀI LIỆU THAM KHẢO</w:t>
      </w:r>
      <w:bookmarkEnd w:id="106"/>
    </w:p>
    <w:p w14:paraId="0C6EF6DF" w14:textId="77777777" w:rsidR="00D75336" w:rsidRDefault="00000000">
      <w:pPr>
        <w:spacing w:after="80"/>
        <w:ind w:left="567" w:hanging="567"/>
      </w:pPr>
      <w:r>
        <w:t>[1] NXP Semiconductors, “MFRC522 – Standard performance MIFARE and NTAG frontend”, Product data sheet, Rev. 3.9, 2016.</w:t>
      </w:r>
    </w:p>
    <w:p w14:paraId="18018A5A" w14:textId="77777777" w:rsidR="00D75336" w:rsidRDefault="00000000">
      <w:pPr>
        <w:spacing w:after="80"/>
        <w:ind w:left="567" w:hanging="567"/>
      </w:pPr>
      <w:r>
        <w:t>[2] STMicroelectronics, “STM32F103x8, STM32F103xB – Medium-density performance line ARM-based 32-bit MCU”, Datasheet DS5319.</w:t>
      </w:r>
    </w:p>
    <w:p w14:paraId="0E256129" w14:textId="77777777" w:rsidR="00D75336" w:rsidRDefault="00000000">
      <w:pPr>
        <w:spacing w:after="80"/>
        <w:ind w:left="567" w:hanging="567"/>
      </w:pPr>
      <w:r>
        <w:t>[3] STMicroelectronics, “RM0008 – STM32F101xx, STM32F102xx, STM32F103xx, STM32F105xx and STM32F107xx advanced Arm-based 32-bit MCUs”, Reference manual.</w:t>
      </w:r>
    </w:p>
    <w:p w14:paraId="4B0D19CA" w14:textId="77777777" w:rsidR="00D75336" w:rsidRDefault="00000000">
      <w:pPr>
        <w:spacing w:after="80"/>
        <w:ind w:left="567" w:hanging="567"/>
      </w:pPr>
      <w:r>
        <w:t>[4] STMicroelectronics, “UM1850 – Description of STM32F1 HAL and low-layer drivers”, User manual.</w:t>
      </w:r>
    </w:p>
    <w:p w14:paraId="50A3478D" w14:textId="77777777" w:rsidR="00D75336" w:rsidRDefault="00000000">
      <w:pPr>
        <w:spacing w:after="80"/>
        <w:ind w:left="567" w:hanging="567"/>
      </w:pPr>
      <w:r>
        <w:t>[5] Sino Wealth, “SH1106 – 132 × 64 Dot Matrix OLED/PLED Segment/Common Driver with Controller”, Datasheet.</w:t>
      </w:r>
    </w:p>
    <w:p w14:paraId="22FCDF04" w14:textId="77777777" w:rsidR="00D75336" w:rsidRDefault="00000000">
      <w:pPr>
        <w:spacing w:after="80"/>
        <w:ind w:left="567" w:hanging="567"/>
      </w:pPr>
      <w:r>
        <w:t>[6] Solomon Systech, “SSD1306 – 128 × 64 Dot Matrix OLED/PLED Segment/Common Driver with Controller”, Datasheet.</w:t>
      </w:r>
    </w:p>
    <w:p w14:paraId="5A045A6B" w14:textId="77777777" w:rsidR="00D75336" w:rsidRDefault="00000000">
      <w:pPr>
        <w:spacing w:after="80"/>
        <w:ind w:left="567" w:hanging="567"/>
      </w:pPr>
      <w:r>
        <w:t>[7] ISO/IEC 14443-3, “Identification cards – Contactless integrated circuit cards – Proximity cards – Part 3: Initialization and anticollision”.</w:t>
      </w:r>
    </w:p>
    <w:p w14:paraId="740D9D06" w14:textId="77777777" w:rsidR="00D75336" w:rsidRDefault="00000000">
      <w:pPr>
        <w:spacing w:after="80"/>
        <w:ind w:left="567" w:hanging="567"/>
      </w:pPr>
      <w:r>
        <w:t>[8] NXP Semiconductors, “MF1S50yyX/V1 – MIFARE Classic EV1 1K – Mainstream contactless smart card IC for fast and easy solution development”, Product data sheet.</w:t>
      </w:r>
    </w:p>
    <w:p w14:paraId="13260F7B" w14:textId="7AA9831C" w:rsidR="00D5792C" w:rsidRDefault="00D5792C">
      <w:pPr>
        <w:spacing w:after="80"/>
        <w:ind w:left="567" w:hanging="567"/>
      </w:pPr>
      <w:r>
        <w:t>[9] Link git:</w:t>
      </w:r>
      <w:r w:rsidRPr="00D5792C">
        <w:t xml:space="preserve"> </w:t>
      </w:r>
      <w:hyperlink r:id="rId31" w:history="1">
        <w:r w:rsidRPr="00D5792C">
          <w:rPr>
            <w:rStyle w:val="Hyperlink"/>
          </w:rPr>
          <w:t>NguyenHuuKhanh12/RFID_RC522</w:t>
        </w:r>
      </w:hyperlink>
    </w:p>
    <w:sectPr w:rsidR="00D5792C">
      <w:footerReference w:type="default" r:id="rId32"/>
      <w:headerReference w:type="first" r:id="rId33"/>
      <w:pgSz w:w="12240" w:h="15840"/>
      <w:pgMar w:top="1134" w:right="1140" w:bottom="1134" w:left="1701" w:header="255"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49D59" w14:textId="77777777" w:rsidR="00816679" w:rsidRDefault="00816679">
      <w:pPr>
        <w:spacing w:line="240" w:lineRule="auto"/>
      </w:pPr>
      <w:r>
        <w:separator/>
      </w:r>
    </w:p>
  </w:endnote>
  <w:endnote w:type="continuationSeparator" w:id="0">
    <w:p w14:paraId="1DFAC7D4" w14:textId="77777777" w:rsidR="00816679" w:rsidRDefault="008166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jaVu Sans Mono">
    <w:panose1 w:val="020B0609030804020204"/>
    <w:charset w:val="00"/>
    <w:family w:val="modern"/>
    <w:pitch w:val="fixed"/>
    <w:sig w:usb0="E6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181317"/>
      <w:docPartObj>
        <w:docPartGallery w:val="Page Numbers (Bottom of Page)"/>
        <w:docPartUnique/>
      </w:docPartObj>
    </w:sdtPr>
    <w:sdtEndPr>
      <w:rPr>
        <w:noProof/>
      </w:rPr>
    </w:sdtEndPr>
    <w:sdtContent>
      <w:p w14:paraId="082141D0" w14:textId="36D606D0" w:rsidR="008B0F20" w:rsidRDefault="008B0F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A81FC7" w14:textId="609C0DD8" w:rsidR="00D75336" w:rsidRDefault="00D75336">
    <w:pPr>
      <w:pStyle w:val="Foote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5A12D" w14:textId="77777777" w:rsidR="00816679" w:rsidRDefault="00816679">
      <w:pPr>
        <w:spacing w:after="0"/>
      </w:pPr>
      <w:r>
        <w:separator/>
      </w:r>
    </w:p>
  </w:footnote>
  <w:footnote w:type="continuationSeparator" w:id="0">
    <w:p w14:paraId="5EFB5226" w14:textId="77777777" w:rsidR="00816679" w:rsidRDefault="008166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F6E7" w14:textId="77777777" w:rsidR="00D75336" w:rsidRDefault="00000000">
    <w:pPr>
      <w:pStyle w:val="Header"/>
    </w:pPr>
    <w:r>
      <w:rPr>
        <w:noProof/>
      </w:rPr>
      <w:drawing>
        <wp:anchor distT="0" distB="0" distL="0" distR="0" simplePos="0" relativeHeight="251659264" behindDoc="1" locked="0" layoutInCell="1" allowOverlap="1" wp14:anchorId="14B2F00C" wp14:editId="76B5F611">
          <wp:simplePos x="0" y="0"/>
          <wp:positionH relativeFrom="page">
            <wp:posOffset>809625</wp:posOffset>
          </wp:positionH>
          <wp:positionV relativeFrom="page">
            <wp:posOffset>305435</wp:posOffset>
          </wp:positionV>
          <wp:extent cx="6659880" cy="9251950"/>
          <wp:effectExtent l="0" t="0" r="0" b="0"/>
          <wp:wrapNone/>
          <wp:docPr id="1129327167" name="Picture 1129327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27167" name="Picture 1129327167"/>
                  <pic:cNvPicPr>
                    <a:picLocks noChangeAspect="1"/>
                  </pic:cNvPicPr>
                </pic:nvPicPr>
                <pic:blipFill>
                  <a:blip r:embed="rId1"/>
                  <a:stretch>
                    <a:fillRect/>
                  </a:stretch>
                </pic:blipFill>
                <pic:spPr>
                  <a:xfrm>
                    <a:off x="0" y="0"/>
                    <a:ext cx="6659880" cy="9251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154539"/>
    <w:multiLevelType w:val="singleLevel"/>
    <w:tmpl w:val="B9154539"/>
    <w:lvl w:ilvl="0">
      <w:start w:val="1"/>
      <w:numFmt w:val="bullet"/>
      <w:lvlText w:val="•"/>
      <w:lvlJc w:val="left"/>
      <w:pPr>
        <w:ind w:left="709" w:hanging="284"/>
      </w:pPr>
      <w:rPr>
        <w:rFonts w:ascii="Times New Roman" w:hAnsi="Times New Roman" w:cs="Times New Roman"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615334869">
    <w:abstractNumId w:val="6"/>
  </w:num>
  <w:num w:numId="2" w16cid:durableId="152306189">
    <w:abstractNumId w:val="4"/>
  </w:num>
  <w:num w:numId="3" w16cid:durableId="442849114">
    <w:abstractNumId w:val="3"/>
  </w:num>
  <w:num w:numId="4" w16cid:durableId="1292903809">
    <w:abstractNumId w:val="5"/>
  </w:num>
  <w:num w:numId="5" w16cid:durableId="27688658">
    <w:abstractNumId w:val="2"/>
  </w:num>
  <w:num w:numId="6" w16cid:durableId="995033116">
    <w:abstractNumId w:val="1"/>
  </w:num>
  <w:num w:numId="7" w16cid:durableId="70964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16E8"/>
    <w:rsid w:val="000305F5"/>
    <w:rsid w:val="00034616"/>
    <w:rsid w:val="0004477B"/>
    <w:rsid w:val="0006063C"/>
    <w:rsid w:val="00064A5C"/>
    <w:rsid w:val="000737F9"/>
    <w:rsid w:val="00075AB2"/>
    <w:rsid w:val="000A183C"/>
    <w:rsid w:val="000B402F"/>
    <w:rsid w:val="000F26BB"/>
    <w:rsid w:val="001165E5"/>
    <w:rsid w:val="00120C1D"/>
    <w:rsid w:val="00120D2B"/>
    <w:rsid w:val="00147322"/>
    <w:rsid w:val="0015074B"/>
    <w:rsid w:val="00160B2D"/>
    <w:rsid w:val="00175A67"/>
    <w:rsid w:val="001C2F36"/>
    <w:rsid w:val="001C377F"/>
    <w:rsid w:val="001E28E1"/>
    <w:rsid w:val="001F1E6E"/>
    <w:rsid w:val="00211DE7"/>
    <w:rsid w:val="00223EA6"/>
    <w:rsid w:val="0025408C"/>
    <w:rsid w:val="002816F0"/>
    <w:rsid w:val="00292921"/>
    <w:rsid w:val="0029639D"/>
    <w:rsid w:val="0030089C"/>
    <w:rsid w:val="00302F04"/>
    <w:rsid w:val="00326F90"/>
    <w:rsid w:val="003410C3"/>
    <w:rsid w:val="00355720"/>
    <w:rsid w:val="0035648A"/>
    <w:rsid w:val="00374C6E"/>
    <w:rsid w:val="003A5AC5"/>
    <w:rsid w:val="003B1A4F"/>
    <w:rsid w:val="003D7F31"/>
    <w:rsid w:val="003E469E"/>
    <w:rsid w:val="003F74A6"/>
    <w:rsid w:val="00447A59"/>
    <w:rsid w:val="004A4AD6"/>
    <w:rsid w:val="004B2FFE"/>
    <w:rsid w:val="004F1647"/>
    <w:rsid w:val="00504B3D"/>
    <w:rsid w:val="00510A6E"/>
    <w:rsid w:val="00515091"/>
    <w:rsid w:val="005415B5"/>
    <w:rsid w:val="00541C0F"/>
    <w:rsid w:val="005613E3"/>
    <w:rsid w:val="0056764E"/>
    <w:rsid w:val="00577159"/>
    <w:rsid w:val="00581BD2"/>
    <w:rsid w:val="00585569"/>
    <w:rsid w:val="0059760F"/>
    <w:rsid w:val="005C54F7"/>
    <w:rsid w:val="00622B99"/>
    <w:rsid w:val="00632239"/>
    <w:rsid w:val="00645CA4"/>
    <w:rsid w:val="0067301D"/>
    <w:rsid w:val="006B7921"/>
    <w:rsid w:val="006E019D"/>
    <w:rsid w:val="006E3F7B"/>
    <w:rsid w:val="006F24B2"/>
    <w:rsid w:val="007018F9"/>
    <w:rsid w:val="00720169"/>
    <w:rsid w:val="007364F8"/>
    <w:rsid w:val="00764AD4"/>
    <w:rsid w:val="00776C2E"/>
    <w:rsid w:val="007B1C91"/>
    <w:rsid w:val="007B30CA"/>
    <w:rsid w:val="007C1787"/>
    <w:rsid w:val="007D5398"/>
    <w:rsid w:val="00807929"/>
    <w:rsid w:val="00816679"/>
    <w:rsid w:val="00843464"/>
    <w:rsid w:val="00846BEE"/>
    <w:rsid w:val="008A661E"/>
    <w:rsid w:val="008B0F20"/>
    <w:rsid w:val="008F2F20"/>
    <w:rsid w:val="00910667"/>
    <w:rsid w:val="00924C5C"/>
    <w:rsid w:val="00925DDD"/>
    <w:rsid w:val="00975EE5"/>
    <w:rsid w:val="009E4F45"/>
    <w:rsid w:val="00A53BC8"/>
    <w:rsid w:val="00A97FD3"/>
    <w:rsid w:val="00AA1D8D"/>
    <w:rsid w:val="00AC52DA"/>
    <w:rsid w:val="00AD21B6"/>
    <w:rsid w:val="00B46442"/>
    <w:rsid w:val="00B47730"/>
    <w:rsid w:val="00BA0B86"/>
    <w:rsid w:val="00C044B2"/>
    <w:rsid w:val="00C15A14"/>
    <w:rsid w:val="00C9681F"/>
    <w:rsid w:val="00CA18E9"/>
    <w:rsid w:val="00CB0664"/>
    <w:rsid w:val="00D374D6"/>
    <w:rsid w:val="00D5348F"/>
    <w:rsid w:val="00D578CB"/>
    <w:rsid w:val="00D5792C"/>
    <w:rsid w:val="00D604AF"/>
    <w:rsid w:val="00D711C2"/>
    <w:rsid w:val="00D75336"/>
    <w:rsid w:val="00DB2B84"/>
    <w:rsid w:val="00DB49DF"/>
    <w:rsid w:val="00DB6D5C"/>
    <w:rsid w:val="00DE2CFE"/>
    <w:rsid w:val="00E11A7E"/>
    <w:rsid w:val="00E167FF"/>
    <w:rsid w:val="00E67C01"/>
    <w:rsid w:val="00E73323"/>
    <w:rsid w:val="00EB44EF"/>
    <w:rsid w:val="00EF05B1"/>
    <w:rsid w:val="00EF05F8"/>
    <w:rsid w:val="00F06360"/>
    <w:rsid w:val="00F11F70"/>
    <w:rsid w:val="00F45AC6"/>
    <w:rsid w:val="00F61327"/>
    <w:rsid w:val="00F83658"/>
    <w:rsid w:val="00F8783F"/>
    <w:rsid w:val="00FB0418"/>
    <w:rsid w:val="00FB49F2"/>
    <w:rsid w:val="00FC49D2"/>
    <w:rsid w:val="00FC693F"/>
    <w:rsid w:val="443C64F1"/>
    <w:rsid w:val="5B314E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2920D8"/>
  <w14:defaultImageDpi w14:val="300"/>
  <w15:docId w15:val="{C58E0322-ED32-4356-8835-2BF5F3EB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88" w:lineRule="auto"/>
      <w:ind w:firstLine="425"/>
    </w:pPr>
    <w:rPr>
      <w:rFonts w:eastAsia="Times New Roman"/>
      <w:color w:val="000000"/>
      <w:sz w:val="26"/>
      <w:szCs w:val="22"/>
    </w:rPr>
  </w:style>
  <w:style w:type="paragraph" w:styleId="Heading1">
    <w:name w:val="heading 1"/>
    <w:basedOn w:val="Normal"/>
    <w:next w:val="Normal"/>
    <w:link w:val="Heading1Char"/>
    <w:uiPriority w:val="9"/>
    <w:qFormat/>
    <w:pPr>
      <w:keepNext/>
      <w:keepLines/>
      <w:spacing w:after="120" w:line="276" w:lineRule="auto"/>
      <w:ind w:firstLine="0"/>
      <w:jc w:val="center"/>
      <w:outlineLvl w:val="0"/>
    </w:pPr>
    <w:rPr>
      <w:b/>
      <w:bCs/>
      <w:sz w:val="32"/>
      <w:szCs w:val="28"/>
    </w:rPr>
  </w:style>
  <w:style w:type="paragraph" w:styleId="Heading2">
    <w:name w:val="heading 2"/>
    <w:basedOn w:val="Normal"/>
    <w:next w:val="Normal"/>
    <w:link w:val="Heading2Char"/>
    <w:uiPriority w:val="9"/>
    <w:unhideWhenUsed/>
    <w:qFormat/>
    <w:pPr>
      <w:keepNext/>
      <w:keepLines/>
      <w:spacing w:before="160" w:after="120" w:line="276" w:lineRule="auto"/>
      <w:ind w:firstLine="0"/>
      <w:outlineLvl w:val="1"/>
    </w:pPr>
    <w:rPr>
      <w:b/>
      <w:bCs/>
      <w:sz w:val="28"/>
      <w:szCs w:val="26"/>
    </w:rPr>
  </w:style>
  <w:style w:type="paragraph" w:styleId="Heading3">
    <w:name w:val="heading 3"/>
    <w:basedOn w:val="Normal"/>
    <w:next w:val="Normal"/>
    <w:link w:val="Heading3Char"/>
    <w:uiPriority w:val="9"/>
    <w:unhideWhenUsed/>
    <w:qFormat/>
    <w:pPr>
      <w:keepNext/>
      <w:keepLines/>
      <w:spacing w:before="160" w:after="120" w:line="276" w:lineRule="auto"/>
      <w:ind w:firstLine="0"/>
      <w:outlineLvl w:val="2"/>
    </w:pPr>
    <w:rPr>
      <w:b/>
      <w:bC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unhideWhenUsed/>
    <w:qFormat/>
    <w:pPr>
      <w:spacing w:before="60" w:after="140" w:line="252" w:lineRule="auto"/>
      <w:ind w:firstLine="0"/>
    </w:pPr>
    <w:rPr>
      <w:b/>
      <w:bCs/>
      <w:i/>
      <w:sz w:val="23"/>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keepNext/>
      <w:spacing w:before="160" w:after="120" w:line="276" w:lineRule="auto"/>
      <w:ind w:firstLine="0"/>
      <w:contextualSpacing/>
      <w:jc w:val="center"/>
    </w:pPr>
    <w:rPr>
      <w:b/>
      <w:spacing w:val="5"/>
      <w:kern w:val="28"/>
      <w:sz w:val="36"/>
      <w:szCs w:val="52"/>
    </w:rPr>
  </w:style>
  <w:style w:type="paragraph" w:styleId="TOC1">
    <w:name w:val="toc 1"/>
    <w:basedOn w:val="Normal"/>
    <w:next w:val="Normal"/>
    <w:autoRedefine/>
    <w:uiPriority w:val="39"/>
    <w:unhideWhenUsed/>
    <w:qFormat/>
    <w:rsid w:val="008B0F20"/>
    <w:pPr>
      <w:tabs>
        <w:tab w:val="right" w:leader="dot" w:pos="9389"/>
      </w:tabs>
      <w:spacing w:after="100"/>
    </w:pPr>
  </w:style>
  <w:style w:type="paragraph" w:styleId="TOC2">
    <w:name w:val="toc 2"/>
    <w:basedOn w:val="Normal"/>
    <w:next w:val="Normal"/>
    <w:autoRedefine/>
    <w:uiPriority w:val="39"/>
    <w:unhideWhenUsed/>
    <w:qFormat/>
    <w:pPr>
      <w:spacing w:after="100"/>
      <w:ind w:left="26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paragraph" w:customStyle="1" w:styleId="Code">
    <w:name w:val="Code"/>
    <w:basedOn w:val="Normal"/>
    <w:qFormat/>
    <w:pPr>
      <w:spacing w:after="140" w:line="250" w:lineRule="auto"/>
      <w:ind w:left="113" w:firstLine="0"/>
    </w:pPr>
    <w:rPr>
      <w:rFonts w:ascii="DejaVu Sans Mono" w:eastAsia="DejaVu Sans Mono" w:hAnsi="DejaVu Sans Mono" w:cs="DejaVu Sans Mono"/>
      <w:sz w:val="18"/>
    </w:rPr>
  </w:style>
  <w:style w:type="paragraph" w:customStyle="1" w:styleId="Reference">
    <w:name w:val="Reference"/>
    <w:basedOn w:val="Normal"/>
    <w:qFormat/>
    <w:pPr>
      <w:spacing w:after="120" w:line="271" w:lineRule="auto"/>
      <w:ind w:left="369" w:hanging="369"/>
    </w:pPr>
    <w:rPr>
      <w:sz w:val="22"/>
    </w:rPr>
  </w:style>
  <w:style w:type="paragraph" w:customStyle="1" w:styleId="Contents">
    <w:name w:val="Contents"/>
    <w:basedOn w:val="Normal"/>
    <w:qFormat/>
    <w:pPr>
      <w:tabs>
        <w:tab w:val="right" w:leader="dot" w:pos="9400"/>
      </w:tabs>
      <w:spacing w:after="100"/>
      <w:ind w:firstLine="0"/>
    </w:pPr>
    <w:rPr>
      <w:sz w:val="25"/>
    </w:rPr>
  </w:style>
  <w:style w:type="paragraph" w:customStyle="1" w:styleId="ListEntry">
    <w:name w:val="ListEntry"/>
    <w:basedOn w:val="Normal"/>
    <w:qFormat/>
    <w:pPr>
      <w:tabs>
        <w:tab w:val="right" w:leader="dot" w:pos="9400"/>
      </w:tabs>
      <w:spacing w:after="100"/>
      <w:ind w:firstLine="0"/>
    </w:pPr>
    <w:rPr>
      <w:sz w:val="25"/>
    </w:rPr>
  </w:style>
  <w:style w:type="character" w:styleId="PlaceholderText">
    <w:name w:val="Placeholder Text"/>
    <w:basedOn w:val="DefaultParagraphFont"/>
    <w:uiPriority w:val="99"/>
    <w:semiHidden/>
    <w:qFormat/>
    <w:rPr>
      <w:color w:val="666666"/>
    </w:rPr>
  </w:style>
  <w:style w:type="character" w:styleId="UnresolvedMention">
    <w:name w:val="Unresolved Mention"/>
    <w:basedOn w:val="DefaultParagraphFont"/>
    <w:uiPriority w:val="99"/>
    <w:semiHidden/>
    <w:unhideWhenUsed/>
    <w:rsid w:val="00D5792C"/>
    <w:rPr>
      <w:color w:val="605E5C"/>
      <w:shd w:val="clear" w:color="auto" w:fill="E1DFDD"/>
    </w:rPr>
  </w:style>
  <w:style w:type="character" w:styleId="FollowedHyperlink">
    <w:name w:val="FollowedHyperlink"/>
    <w:basedOn w:val="DefaultParagraphFont"/>
    <w:uiPriority w:val="99"/>
    <w:semiHidden/>
    <w:unhideWhenUsed/>
    <w:rsid w:val="007201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NguyenHuuKhanh12/RFID_RC5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32</Pages>
  <Words>6696</Words>
  <Characters>38173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So sánh môi trường phát triển PC và môi trường nhúng cho ứng dụng điều khiển</vt:lpstr>
    </vt:vector>
  </TitlesOfParts>
  <Company/>
  <LinksUpToDate>false</LinksUpToDate>
  <CharactersWithSpaces>44780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môi trường phát triển PC và môi trường nhúng cho ứng dụng điều khiển</dc:title>
  <dc:subject>Báo cáo Chủ đề 4 về STM32 TMP36 Python UART</dc:subject>
  <dc:creator>Nguyễn Hữu Khánh;Nguyễn Văn Công Anh</dc:creator>
  <cp:keywords>STM32, TMP36, UART, Python, PC, bare-metal, mô phỏng</cp:keywords>
  <cp:lastModifiedBy>Nguyễn Hữu Khánh</cp:lastModifiedBy>
  <cp:revision>28</cp:revision>
  <dcterms:created xsi:type="dcterms:W3CDTF">2026-10-02T08:48:00Z</dcterms:created>
  <dcterms:modified xsi:type="dcterms:W3CDTF">2026-10-22T06:22:00Z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eyJoZGlkIjoiY2JkYTQ1OTY4NzMyOGRiYTU0MzE2Mzk4MTVjMDNmZDkiLCJ1c2VySWQiOiIxMzkyMTQxMzY3ODMzIn0=</vt:lpwstr>
  </property>
  <property fmtid="{D5CDD505-2E9C-101B-9397-08002B2CF9AE}" pid="3" name="KSOProductBuildVer">
    <vt:lpwstr>1033-12.1.0.29162</vt:lpwstr>
  </property>
  <property fmtid="{D5CDD505-2E9C-101B-9397-08002B2CF9AE}" pid="4" name="ICV">
    <vt:lpwstr>7EB48A6813D74F2786BE2FCB7EC750BC_13</vt:lpwstr>
  </property>
</Properties>
</file>